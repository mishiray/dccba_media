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5000" w:type="pct"/>
        <w:tblBorders>
          <w:bottom w:val="single" w:sz="4" w:space="0" w:color="auto"/>
        </w:tblBorders>
        <w:tblLook w:val="0600" w:firstRow="0" w:lastRow="0" w:firstColumn="0" w:lastColumn="0" w:noHBand="1" w:noVBand="1"/>
        <w:tblDescription w:val="Layout table"/>
      </w:tblPr>
      <w:tblGrid>
        <w:gridCol w:w="5119"/>
        <w:gridCol w:w="4241"/>
      </w:tblGrid>
      <w:tr w:rsidR="008C2737" w14:paraId="0B2F4961" w14:textId="77777777" w:rsidTr="008C2737">
        <w:trPr>
          <w:trHeight w:val="1304"/>
        </w:trPr>
        <w:tc>
          <w:tcPr>
            <w:tcW w:w="5723" w:type="dxa"/>
          </w:tcPr>
          <w:p w14:paraId="1DF1D5AE" w14:textId="67AC412A" w:rsidR="008C2737" w:rsidRDefault="005055B8" w:rsidP="00CB0809">
            <w:r>
              <w:rPr>
                <w:noProof/>
              </w:rPr>
              <w:drawing>
                <wp:inline distT="0" distB="0" distL="0" distR="0" wp14:anchorId="564CE756" wp14:editId="5F53AA7A">
                  <wp:extent cx="2390775" cy="573122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9607" cy="575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7" w:type="dxa"/>
          </w:tcPr>
          <w:p w14:paraId="619F3639" w14:textId="1556D927" w:rsidR="008C2737" w:rsidRPr="00752FC4" w:rsidRDefault="005055B8" w:rsidP="008C2737">
            <w:pPr>
              <w:pStyle w:val="ContactInfo"/>
            </w:pPr>
            <w:r>
              <w:t>718 Halbert Drive, Shelburne, ON L9V 2S5</w:t>
            </w:r>
          </w:p>
          <w:p w14:paraId="33F00385" w14:textId="08F2B528" w:rsidR="008C2737" w:rsidRPr="00752FC4" w:rsidRDefault="005055B8" w:rsidP="008C2737">
            <w:pPr>
              <w:pStyle w:val="ContactInfo"/>
            </w:pPr>
            <w:r>
              <w:t>(647)210-1939</w:t>
            </w:r>
          </w:p>
          <w:p w14:paraId="19C3E4DA" w14:textId="77DD3080" w:rsidR="008C2737" w:rsidRPr="00BF3499" w:rsidRDefault="005055B8" w:rsidP="008C2737">
            <w:pPr>
              <w:pStyle w:val="ContactInfo"/>
              <w:rPr>
                <w:noProof/>
              </w:rPr>
            </w:pPr>
            <w:r>
              <w:t>info@dufferincountycba.org</w:t>
            </w:r>
          </w:p>
        </w:tc>
      </w:tr>
    </w:tbl>
    <w:p w14:paraId="301EBAF9" w14:textId="77777777" w:rsidR="00752FC4" w:rsidRPr="005125BB" w:rsidRDefault="00E20A1B" w:rsidP="005125BB">
      <w:pPr>
        <w:pStyle w:val="Date"/>
      </w:pPr>
      <w:sdt>
        <w:sdtPr>
          <w:alias w:val="Enter Date:"/>
          <w:tag w:val="Enter Date:"/>
          <w:id w:val="-1455475630"/>
          <w:placeholder>
            <w:docPart w:val="0E47CA05A2C44D75B77A6B41C96BEB6A"/>
          </w:placeholder>
          <w:temporary/>
          <w:showingPlcHdr/>
          <w15:appearance w15:val="hidden"/>
        </w:sdtPr>
        <w:sdtEndPr/>
        <w:sdtContent>
          <w:r w:rsidR="00752FC4" w:rsidRPr="005125BB">
            <w:rPr>
              <w:rStyle w:val="PlaceholderText"/>
              <w:color w:val="000000" w:themeColor="text2" w:themeShade="BF"/>
            </w:rPr>
            <w:t>Date</w:t>
          </w:r>
        </w:sdtContent>
      </w:sdt>
    </w:p>
    <w:p w14:paraId="25F7A6CB" w14:textId="77777777" w:rsidR="00752FC4" w:rsidRDefault="00752FC4" w:rsidP="008D0AA7">
      <w:pPr>
        <w:pStyle w:val="Salutation"/>
      </w:pPr>
      <w:r>
        <w:t xml:space="preserve">Dear </w:t>
      </w:r>
      <w:sdt>
        <w:sdtPr>
          <w:alias w:val="Enter recipient name:"/>
          <w:tag w:val="Enter recipient name:"/>
          <w:id w:val="1586728313"/>
          <w:placeholder>
            <w:docPart w:val="A85ED29AC54D4006B1589FB00AFE61FF"/>
          </w:placeholder>
          <w:temporary/>
          <w:showingPlcHdr/>
          <w15:appearance w15:val="hidden"/>
          <w:text/>
        </w:sdtPr>
        <w:sdtEndPr/>
        <w:sdtContent>
          <w:r>
            <w:t>Recipient</w:t>
          </w:r>
        </w:sdtContent>
      </w:sdt>
      <w:r>
        <w:t>,</w:t>
      </w:r>
    </w:p>
    <w:p w14:paraId="2D8629D8" w14:textId="2434667E" w:rsidR="00752FC4" w:rsidRDefault="005055B8" w:rsidP="005055B8">
      <w:r w:rsidRPr="005055B8">
        <w:rPr>
          <w:highlight w:val="yellow"/>
        </w:rPr>
        <w:t>Body of letter here</w:t>
      </w:r>
    </w:p>
    <w:sdt>
      <w:sdtPr>
        <w:alias w:val="Warm Regards:"/>
        <w:tag w:val="Warm Regards:"/>
        <w:id w:val="379681130"/>
        <w:placeholder>
          <w:docPart w:val="0F6C683278344F889DAC879C682778B2"/>
        </w:placeholder>
        <w:temporary/>
        <w:showingPlcHdr/>
        <w15:appearance w15:val="hidden"/>
      </w:sdtPr>
      <w:sdtEndPr/>
      <w:sdtContent>
        <w:p w14:paraId="0F001538" w14:textId="77777777" w:rsidR="00752FC4" w:rsidRDefault="00752FC4" w:rsidP="00200635">
          <w:pPr>
            <w:pStyle w:val="Closing"/>
          </w:pPr>
          <w:r>
            <w:t>Warm regards,</w:t>
          </w:r>
        </w:p>
      </w:sdtContent>
    </w:sdt>
    <w:sdt>
      <w:sdtPr>
        <w:alias w:val="Your Name:"/>
        <w:tag w:val="Your Name:"/>
        <w:id w:val="1872109004"/>
        <w:placeholder>
          <w:docPart w:val="E3A86444AB324A83B54BF83A5732CFB1"/>
        </w:placeholder>
        <w:showingPlcHdr/>
        <w:dataBinding w:prefixMappings="xmlns:ns0='http://schemas.openxmlformats.org/officeDocument/2006/extended-properties' " w:xpath="/ns0:Properties[1]/ns0:Company[1]" w:storeItemID="{6668398D-A668-4E3E-A5EB-62B293D839F1}"/>
        <w15:appearance w15:val="hidden"/>
        <w:text w:multiLine="1"/>
      </w:sdtPr>
      <w:sdtEndPr/>
      <w:sdtContent>
        <w:p w14:paraId="113ABF57" w14:textId="77777777" w:rsidR="000F7122" w:rsidRDefault="000F7122" w:rsidP="000F7122">
          <w:pPr>
            <w:pStyle w:val="Signature"/>
          </w:pPr>
          <w:r>
            <w:t>Your Name</w:t>
          </w:r>
        </w:p>
      </w:sdtContent>
    </w:sdt>
    <w:p w14:paraId="15CB36B6" w14:textId="77777777" w:rsidR="00254E0D" w:rsidRPr="00254E0D" w:rsidRDefault="00E20A1B" w:rsidP="00254E0D">
      <w:pPr>
        <w:pStyle w:val="Signature"/>
      </w:pPr>
      <w:sdt>
        <w:sdtPr>
          <w:id w:val="617336970"/>
          <w:placeholder>
            <w:docPart w:val="A2E65EAFC9324F78806A5864044415A1"/>
          </w:placeholder>
          <w:temporary/>
          <w:showingPlcHdr/>
          <w15:appearance w15:val="hidden"/>
        </w:sdtPr>
        <w:sdtEndPr/>
        <w:sdtContent>
          <w:r w:rsidR="00254E0D" w:rsidRPr="00254E0D">
            <w:rPr>
              <w:rStyle w:val="PlaceholderText"/>
              <w:color w:val="auto"/>
            </w:rPr>
            <w:t>Title</w:t>
          </w:r>
        </w:sdtContent>
      </w:sdt>
    </w:p>
    <w:p w14:paraId="2FFEB03F" w14:textId="77777777" w:rsidR="009468D3" w:rsidRDefault="00E20A1B" w:rsidP="00254E0D">
      <w:pPr>
        <w:pStyle w:val="Signature"/>
      </w:pPr>
      <w:sdt>
        <w:sdtPr>
          <w:id w:val="779307343"/>
          <w:placeholder>
            <w:docPart w:val="91787AF0277B4DA2A6DDD942F3C5B35C"/>
          </w:placeholder>
          <w:temporary/>
          <w:showingPlcHdr/>
          <w15:appearance w15:val="hidden"/>
        </w:sdtPr>
        <w:sdtEndPr/>
        <w:sdtContent>
          <w:r w:rsidR="00254E0D" w:rsidRPr="00254E0D">
            <w:rPr>
              <w:rStyle w:val="PlaceholderText"/>
              <w:color w:val="auto"/>
            </w:rPr>
            <w:t>Email</w:t>
          </w:r>
        </w:sdtContent>
      </w:sdt>
    </w:p>
    <w:sectPr w:rsidR="009468D3" w:rsidSect="00616566">
      <w:footerReference w:type="default" r:id="rId12"/>
      <w:headerReference w:type="first" r:id="rId13"/>
      <w:footerReference w:type="first" r:id="rId14"/>
      <w:pgSz w:w="12240" w:h="15840" w:code="1"/>
      <w:pgMar w:top="720" w:right="1440" w:bottom="2520" w:left="1440" w:header="720" w:footer="86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851F85" w14:textId="77777777" w:rsidR="00E20A1B" w:rsidRDefault="00E20A1B">
      <w:pPr>
        <w:spacing w:after="0" w:line="240" w:lineRule="auto"/>
      </w:pPr>
      <w:r>
        <w:separator/>
      </w:r>
    </w:p>
    <w:p w14:paraId="5B16F3DA" w14:textId="77777777" w:rsidR="00E20A1B" w:rsidRDefault="00E20A1B"/>
  </w:endnote>
  <w:endnote w:type="continuationSeparator" w:id="0">
    <w:p w14:paraId="0176334A" w14:textId="77777777" w:rsidR="00E20A1B" w:rsidRDefault="00E20A1B">
      <w:pPr>
        <w:spacing w:after="0" w:line="240" w:lineRule="auto"/>
      </w:pPr>
      <w:r>
        <w:continuationSeparator/>
      </w:r>
    </w:p>
    <w:p w14:paraId="2E9A4453" w14:textId="77777777" w:rsidR="00E20A1B" w:rsidRDefault="00E20A1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47516F" w14:textId="7BAA2A70" w:rsidR="00E5646A" w:rsidRDefault="005055B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4A2B1801" wp14:editId="048CF8FB">
              <wp:simplePos x="0" y="0"/>
              <wp:positionH relativeFrom="column">
                <wp:posOffset>-904875</wp:posOffset>
              </wp:positionH>
              <wp:positionV relativeFrom="paragraph">
                <wp:posOffset>-3215005</wp:posOffset>
              </wp:positionV>
              <wp:extent cx="7779385" cy="3923030"/>
              <wp:effectExtent l="0" t="0" r="0" b="1270"/>
              <wp:wrapNone/>
              <wp:docPr id="6" name="Freeform 55">
                <a:extLst xmlns:a="http://schemas.openxmlformats.org/drawingml/2006/main">
                  <a:ext uri="{FF2B5EF4-FFF2-40B4-BE49-F238E27FC236}">
                    <a16:creationId xmlns:a16="http://schemas.microsoft.com/office/drawing/2014/main" id="{18A460A0-9935-4F4B-A301-2E05CF0E804E}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 rot="10800000">
                        <a:off x="0" y="0"/>
                        <a:ext cx="7779385" cy="3923030"/>
                      </a:xfrm>
                      <a:custGeom>
                        <a:avLst/>
                        <a:gdLst>
                          <a:gd name="T0" fmla="*/ 0 w 455"/>
                          <a:gd name="T1" fmla="*/ 260 h 260"/>
                          <a:gd name="T2" fmla="*/ 0 w 455"/>
                          <a:gd name="T3" fmla="*/ 255 h 260"/>
                          <a:gd name="T4" fmla="*/ 255 w 455"/>
                          <a:gd name="T5" fmla="*/ 0 h 260"/>
                          <a:gd name="T6" fmla="*/ 455 w 455"/>
                          <a:gd name="T7" fmla="*/ 0 h 260"/>
                          <a:gd name="T8" fmla="*/ 0 w 455"/>
                          <a:gd name="T9" fmla="*/ 260 h 260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455" h="260">
                            <a:moveTo>
                              <a:pt x="0" y="260"/>
                            </a:moveTo>
                            <a:cubicBezTo>
                              <a:pt x="0" y="255"/>
                              <a:pt x="0" y="255"/>
                              <a:pt x="0" y="255"/>
                            </a:cubicBezTo>
                            <a:cubicBezTo>
                              <a:pt x="0" y="114"/>
                              <a:pt x="114" y="0"/>
                              <a:pt x="255" y="0"/>
                            </a:cubicBezTo>
                            <a:cubicBezTo>
                              <a:pt x="455" y="0"/>
                              <a:pt x="455" y="0"/>
                              <a:pt x="455" y="0"/>
                            </a:cubicBezTo>
                            <a:cubicBezTo>
                              <a:pt x="14" y="0"/>
                              <a:pt x="0" y="260"/>
                              <a:pt x="0" y="260"/>
                            </a:cubicBezTo>
                            <a:close/>
                          </a:path>
                        </a:pathLst>
                      </a:custGeom>
                      <a:solidFill>
                        <a:schemeClr val="accent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>
          <w:pict>
            <v:shape w14:anchorId="02DF828C" id="Freeform 55" o:spid="_x0000_s1026" style="position:absolute;margin-left:-71.25pt;margin-top:-253.15pt;width:612.55pt;height:308.9pt;rotation:18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5,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" path="m,260v,-5,,-5,,-5c,114,114,,255,,455,,455,,455,,14,,,260,,260xe" fillcolor="#ffd966 [3205]" stroked="f">
              <v:path arrowok="t" o:connecttype="custom" o:connectlocs="0,3923030;0,3847587;4359875,0;7779385,0;0,3923030" o:connectangles="0,0,0,0,0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49E3D2" w14:textId="77777777" w:rsidR="00752FC4" w:rsidRDefault="00752FC4" w:rsidP="00752FC4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B6EF93" w14:textId="77777777" w:rsidR="00E20A1B" w:rsidRDefault="00E20A1B">
      <w:pPr>
        <w:spacing w:after="0" w:line="240" w:lineRule="auto"/>
      </w:pPr>
      <w:r>
        <w:separator/>
      </w:r>
    </w:p>
    <w:p w14:paraId="6411CADE" w14:textId="77777777" w:rsidR="00E20A1B" w:rsidRDefault="00E20A1B"/>
  </w:footnote>
  <w:footnote w:type="continuationSeparator" w:id="0">
    <w:p w14:paraId="4122A268" w14:textId="77777777" w:rsidR="00E20A1B" w:rsidRDefault="00E20A1B">
      <w:pPr>
        <w:spacing w:after="0" w:line="240" w:lineRule="auto"/>
      </w:pPr>
      <w:r>
        <w:continuationSeparator/>
      </w:r>
    </w:p>
    <w:p w14:paraId="68BD37EF" w14:textId="77777777" w:rsidR="00E20A1B" w:rsidRDefault="00E20A1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798CF1" w14:textId="77777777" w:rsidR="009468D3" w:rsidRDefault="00CB0809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58F208E1" wp14:editId="55E2B93A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782130" cy="10065662"/>
              <wp:effectExtent l="0" t="0" r="0" b="0"/>
              <wp:wrapNone/>
              <wp:docPr id="1" name="Group 1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82130" cy="10065662"/>
                        <a:chOff x="0" y="0"/>
                        <a:chExt cx="7782130" cy="10065662"/>
                      </a:xfrm>
                    </wpg:grpSpPr>
                    <wps:wsp>
                      <wps:cNvPr id="25" name="Freeform 6">
                        <a:extLst>
                          <a:ext uri="{FF2B5EF4-FFF2-40B4-BE49-F238E27FC236}">
                            <a16:creationId xmlns:a16="http://schemas.microsoft.com/office/drawing/2014/main" id="{E2A30194-531F-40AF-B3D6-C43C37C2FAEE}"/>
                          </a:ext>
                        </a:extLst>
                      </wps:cNvPr>
                      <wps:cNvSpPr>
                        <a:spLocks/>
                      </wps:cNvSpPr>
                      <wps:spPr bwMode="auto">
                        <a:xfrm>
                          <a:off x="0" y="0"/>
                          <a:ext cx="7772400" cy="3720166"/>
                        </a:xfrm>
                        <a:custGeom>
                          <a:avLst/>
                          <a:gdLst>
                            <a:gd name="T0" fmla="*/ 0 w 872"/>
                            <a:gd name="T1" fmla="*/ 0 h 453"/>
                            <a:gd name="T2" fmla="*/ 0 w 872"/>
                            <a:gd name="T3" fmla="*/ 453 h 453"/>
                            <a:gd name="T4" fmla="*/ 87 w 872"/>
                            <a:gd name="T5" fmla="*/ 310 h 453"/>
                            <a:gd name="T6" fmla="*/ 108 w 872"/>
                            <a:gd name="T7" fmla="*/ 284 h 453"/>
                            <a:gd name="T8" fmla="*/ 133 w 872"/>
                            <a:gd name="T9" fmla="*/ 258 h 453"/>
                            <a:gd name="T10" fmla="*/ 581 w 872"/>
                            <a:gd name="T11" fmla="*/ 72 h 453"/>
                            <a:gd name="T12" fmla="*/ 872 w 872"/>
                            <a:gd name="T13" fmla="*/ 72 h 453"/>
                            <a:gd name="T14" fmla="*/ 872 w 872"/>
                            <a:gd name="T15" fmla="*/ 0 h 453"/>
                            <a:gd name="T16" fmla="*/ 0 w 872"/>
                            <a:gd name="T17" fmla="*/ 0 h 45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872" h="453">
                              <a:moveTo>
                                <a:pt x="0" y="0"/>
                              </a:moveTo>
                              <a:cubicBezTo>
                                <a:pt x="0" y="453"/>
                                <a:pt x="0" y="453"/>
                                <a:pt x="0" y="453"/>
                              </a:cubicBezTo>
                              <a:cubicBezTo>
                                <a:pt x="23" y="401"/>
                                <a:pt x="52" y="353"/>
                                <a:pt x="87" y="310"/>
                              </a:cubicBezTo>
                              <a:cubicBezTo>
                                <a:pt x="94" y="301"/>
                                <a:pt x="101" y="293"/>
                                <a:pt x="108" y="284"/>
                              </a:cubicBezTo>
                              <a:cubicBezTo>
                                <a:pt x="116" y="275"/>
                                <a:pt x="125" y="266"/>
                                <a:pt x="133" y="258"/>
                              </a:cubicBezTo>
                              <a:cubicBezTo>
                                <a:pt x="248" y="143"/>
                                <a:pt x="406" y="72"/>
                                <a:pt x="581" y="72"/>
                              </a:cubicBezTo>
                              <a:cubicBezTo>
                                <a:pt x="872" y="72"/>
                                <a:pt x="872" y="72"/>
                                <a:pt x="872" y="72"/>
                              </a:cubicBezTo>
                              <a:cubicBezTo>
                                <a:pt x="872" y="0"/>
                                <a:pt x="872" y="0"/>
                                <a:pt x="872" y="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2" name="Freeform: Shape 21">
                        <a:extLst>
                          <a:ext uri="{FF2B5EF4-FFF2-40B4-BE49-F238E27FC236}">
                            <a16:creationId xmlns:a16="http://schemas.microsoft.com/office/drawing/2014/main" id="{DEAA1C26-A75A-44F2-AF8D-55EE31068248}"/>
                          </a:ext>
                        </a:extLst>
                      </wps:cNvPr>
                      <wps:cNvSpPr>
                        <a:spLocks/>
                      </wps:cNvSpPr>
                      <wps:spPr bwMode="auto">
                        <a:xfrm rot="10800000" flipH="1">
                          <a:off x="0" y="438150"/>
                          <a:ext cx="1738276" cy="1896280"/>
                        </a:xfrm>
                        <a:custGeom>
                          <a:avLst/>
                          <a:gdLst>
                            <a:gd name="connsiteX0" fmla="*/ 1628881 w 1738276"/>
                            <a:gd name="connsiteY0" fmla="*/ 1895780 h 1896280"/>
                            <a:gd name="connsiteX1" fmla="*/ 1700732 w 1738276"/>
                            <a:gd name="connsiteY1" fmla="*/ 1696892 h 1896280"/>
                            <a:gd name="connsiteX2" fmla="*/ 13603 w 1738276"/>
                            <a:gd name="connsiteY2" fmla="*/ 13572 h 1896280"/>
                            <a:gd name="connsiteX3" fmla="*/ 0 w 1738276"/>
                            <a:gd name="connsiteY3" fmla="*/ 0 h 1896280"/>
                            <a:gd name="connsiteX4" fmla="*/ 0 w 1738276"/>
                            <a:gd name="connsiteY4" fmla="*/ 329116 h 1896280"/>
                            <a:gd name="connsiteX5" fmla="*/ 19162 w 1738276"/>
                            <a:gd name="connsiteY5" fmla="*/ 353290 h 1896280"/>
                            <a:gd name="connsiteX6" fmla="*/ 1506705 w 1738276"/>
                            <a:gd name="connsiteY6" fmla="*/ 1831895 h 1896280"/>
                            <a:gd name="connsiteX7" fmla="*/ 1539043 w 1738276"/>
                            <a:gd name="connsiteY7" fmla="*/ 1864038 h 1896280"/>
                            <a:gd name="connsiteX8" fmla="*/ 1628881 w 1738276"/>
                            <a:gd name="connsiteY8" fmla="*/ 1895780 h 189628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1738276" h="1896280">
                              <a:moveTo>
                                <a:pt x="1628881" y="1895780"/>
                              </a:moveTo>
                              <a:cubicBezTo>
                                <a:pt x="1716497" y="1887343"/>
                                <a:pt x="1783194" y="1774036"/>
                                <a:pt x="1700732" y="1696892"/>
                              </a:cubicBezTo>
                              <a:cubicBezTo>
                                <a:pt x="415301" y="414363"/>
                                <a:pt x="93943" y="93731"/>
                                <a:pt x="13603" y="13572"/>
                              </a:cubicBezTo>
                              <a:lnTo>
                                <a:pt x="0" y="0"/>
                              </a:lnTo>
                              <a:lnTo>
                                <a:pt x="0" y="329116"/>
                              </a:lnTo>
                              <a:lnTo>
                                <a:pt x="19162" y="353290"/>
                              </a:lnTo>
                              <a:cubicBezTo>
                                <a:pt x="1506705" y="1831895"/>
                                <a:pt x="1506705" y="1831895"/>
                                <a:pt x="1506705" y="1831895"/>
                              </a:cubicBezTo>
                              <a:cubicBezTo>
                                <a:pt x="1519640" y="1844752"/>
                                <a:pt x="1526108" y="1857610"/>
                                <a:pt x="1539043" y="1864038"/>
                              </a:cubicBezTo>
                              <a:cubicBezTo>
                                <a:pt x="1568147" y="1889753"/>
                                <a:pt x="1599676" y="1898593"/>
                                <a:pt x="1628881" y="189578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4" name="Freeform: Shape 23">
                        <a:extLst>
                          <a:ext uri="{FF2B5EF4-FFF2-40B4-BE49-F238E27FC236}">
                            <a16:creationId xmlns:a16="http://schemas.microsoft.com/office/drawing/2014/main" id="{B3DDBD76-40DF-4C6F-8415-E33249958520}"/>
                          </a:ext>
                        </a:extLst>
                      </wps:cNvPr>
                      <wps:cNvSpPr>
                        <a:spLocks/>
                      </wps:cNvSpPr>
                      <wps:spPr bwMode="auto">
                        <a:xfrm rot="10800000" flipH="1">
                          <a:off x="0" y="57150"/>
                          <a:ext cx="2462115" cy="2685160"/>
                        </a:xfrm>
                        <a:custGeom>
                          <a:avLst/>
                          <a:gdLst>
                            <a:gd name="connsiteX0" fmla="*/ 2307676 w 2462115"/>
                            <a:gd name="connsiteY0" fmla="*/ 2684454 h 2685160"/>
                            <a:gd name="connsiteX1" fmla="*/ 2409112 w 2462115"/>
                            <a:gd name="connsiteY1" fmla="*/ 2403672 h 2685160"/>
                            <a:gd name="connsiteX2" fmla="*/ 5438 w 2462115"/>
                            <a:gd name="connsiteY2" fmla="*/ 5426 h 2685160"/>
                            <a:gd name="connsiteX3" fmla="*/ 0 w 2462115"/>
                            <a:gd name="connsiteY3" fmla="*/ 0 h 2685160"/>
                            <a:gd name="connsiteX4" fmla="*/ 0 w 2462115"/>
                            <a:gd name="connsiteY4" fmla="*/ 454256 h 2685160"/>
                            <a:gd name="connsiteX5" fmla="*/ 5467 w 2462115"/>
                            <a:gd name="connsiteY5" fmla="*/ 469395 h 2685160"/>
                            <a:gd name="connsiteX6" fmla="*/ 35142 w 2462115"/>
                            <a:gd name="connsiteY6" fmla="*/ 506832 h 2685160"/>
                            <a:gd name="connsiteX7" fmla="*/ 2135192 w 2462115"/>
                            <a:gd name="connsiteY7" fmla="*/ 2594263 h 2685160"/>
                            <a:gd name="connsiteX8" fmla="*/ 2180846 w 2462115"/>
                            <a:gd name="connsiteY8" fmla="*/ 2639642 h 2685160"/>
                            <a:gd name="connsiteX9" fmla="*/ 2307676 w 2462115"/>
                            <a:gd name="connsiteY9" fmla="*/ 2684454 h 26851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2462115" h="2685160">
                              <a:moveTo>
                                <a:pt x="2307676" y="2684454"/>
                              </a:moveTo>
                              <a:cubicBezTo>
                                <a:pt x="2431368" y="2672542"/>
                                <a:pt x="2525528" y="2512581"/>
                                <a:pt x="2409112" y="2403672"/>
                              </a:cubicBezTo>
                              <a:cubicBezTo>
                                <a:pt x="443168" y="442167"/>
                                <a:pt x="74554" y="74385"/>
                                <a:pt x="5438" y="5426"/>
                              </a:cubicBezTo>
                              <a:lnTo>
                                <a:pt x="0" y="0"/>
                              </a:lnTo>
                              <a:lnTo>
                                <a:pt x="0" y="454256"/>
                              </a:lnTo>
                              <a:lnTo>
                                <a:pt x="5467" y="469395"/>
                              </a:lnTo>
                              <a:cubicBezTo>
                                <a:pt x="12315" y="484143"/>
                                <a:pt x="21446" y="497756"/>
                                <a:pt x="35142" y="506832"/>
                              </a:cubicBezTo>
                              <a:cubicBezTo>
                                <a:pt x="2135192" y="2594263"/>
                                <a:pt x="2135192" y="2594263"/>
                                <a:pt x="2135192" y="2594263"/>
                              </a:cubicBezTo>
                              <a:cubicBezTo>
                                <a:pt x="2153454" y="2612415"/>
                                <a:pt x="2162584" y="2630566"/>
                                <a:pt x="2180846" y="2639642"/>
                              </a:cubicBezTo>
                              <a:cubicBezTo>
                                <a:pt x="2221934" y="2675946"/>
                                <a:pt x="2266446" y="2688425"/>
                                <a:pt x="2307676" y="268445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2" name="Freeform: Shape 31">
                        <a:extLst>
                          <a:ext uri="{FF2B5EF4-FFF2-40B4-BE49-F238E27FC236}">
                            <a16:creationId xmlns:a16="http://schemas.microsoft.com/office/drawing/2014/main" id="{85934EAF-C090-4ECE-BA30-C286CF13EC96}"/>
                          </a:ext>
                        </a:extLst>
                      </wps:cNvPr>
                      <wps:cNvSpPr>
                        <a:spLocks/>
                      </wps:cNvSpPr>
                      <wps:spPr bwMode="auto">
                        <a:xfrm>
                          <a:off x="6705600" y="9115425"/>
                          <a:ext cx="1070039" cy="950237"/>
                        </a:xfrm>
                        <a:custGeom>
                          <a:avLst/>
                          <a:gdLst>
                            <a:gd name="connsiteX0" fmla="*/ 1070039 w 1070039"/>
                            <a:gd name="connsiteY0" fmla="*/ 0 h 950237"/>
                            <a:gd name="connsiteX1" fmla="*/ 1070039 w 1070039"/>
                            <a:gd name="connsiteY1" fmla="*/ 950237 h 950237"/>
                            <a:gd name="connsiteX2" fmla="*/ 0 w 1070039"/>
                            <a:gd name="connsiteY2" fmla="*/ 950237 h 95023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070039" h="950237">
                              <a:moveTo>
                                <a:pt x="1070039" y="0"/>
                              </a:moveTo>
                              <a:lnTo>
                                <a:pt x="1070039" y="950237"/>
                              </a:lnTo>
                              <a:lnTo>
                                <a:pt x="0" y="95023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1" name="Freeform: Shape 30">
                        <a:extLst>
                          <a:ext uri="{FF2B5EF4-FFF2-40B4-BE49-F238E27FC236}">
                            <a16:creationId xmlns:a16="http://schemas.microsoft.com/office/drawing/2014/main" id="{188829FE-D1A8-4A42-84D6-48674A0E873E}"/>
                          </a:ext>
                        </a:extLst>
                      </wps:cNvPr>
                      <wps:cNvSpPr>
                        <a:spLocks/>
                      </wps:cNvSpPr>
                      <wps:spPr bwMode="auto">
                        <a:xfrm>
                          <a:off x="5780564" y="8289428"/>
                          <a:ext cx="1991837" cy="1776225"/>
                        </a:xfrm>
                        <a:custGeom>
                          <a:avLst/>
                          <a:gdLst>
                            <a:gd name="connsiteX0" fmla="*/ 1991837 w 1991837"/>
                            <a:gd name="connsiteY0" fmla="*/ 0 h 1776225"/>
                            <a:gd name="connsiteX1" fmla="*/ 1991837 w 1991837"/>
                            <a:gd name="connsiteY1" fmla="*/ 238843 h 1776225"/>
                            <a:gd name="connsiteX2" fmla="*/ 1991837 w 1991837"/>
                            <a:gd name="connsiteY2" fmla="*/ 829191 h 1776225"/>
                            <a:gd name="connsiteX3" fmla="*/ 925407 w 1991837"/>
                            <a:gd name="connsiteY3" fmla="*/ 1776225 h 1776225"/>
                            <a:gd name="connsiteX4" fmla="*/ 0 w 1991837"/>
                            <a:gd name="connsiteY4" fmla="*/ 1776225 h 17762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91837" h="1776225">
                              <a:moveTo>
                                <a:pt x="1991837" y="0"/>
                              </a:moveTo>
                              <a:lnTo>
                                <a:pt x="1991837" y="238843"/>
                              </a:lnTo>
                              <a:lnTo>
                                <a:pt x="1991837" y="829191"/>
                              </a:lnTo>
                              <a:lnTo>
                                <a:pt x="925407" y="1776225"/>
                              </a:lnTo>
                              <a:lnTo>
                                <a:pt x="0" y="177622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1" name="Freeform 8">
                        <a:extLst>
                          <a:ext uri="{FF2B5EF4-FFF2-40B4-BE49-F238E27FC236}">
                            <a16:creationId xmlns:a16="http://schemas.microsoft.com/office/drawing/2014/main" id="{FE4965F3-DC46-457F-9EAA-C83DDE9CCAA7}"/>
                          </a:ext>
                        </a:extLst>
                      </wps:cNvPr>
                      <wps:cNvSpPr>
                        <a:spLocks/>
                      </wps:cNvSpPr>
                      <wps:spPr bwMode="auto">
                        <a:xfrm>
                          <a:off x="6096000" y="8277225"/>
                          <a:ext cx="1679514" cy="1644862"/>
                        </a:xfrm>
                        <a:custGeom>
                          <a:avLst/>
                          <a:gdLst>
                            <a:gd name="T0" fmla="*/ 11 w 194"/>
                            <a:gd name="T1" fmla="*/ 182 h 212"/>
                            <a:gd name="T2" fmla="*/ 193 w 194"/>
                            <a:gd name="T3" fmla="*/ 0 h 212"/>
                            <a:gd name="T4" fmla="*/ 194 w 194"/>
                            <a:gd name="T5" fmla="*/ 0 h 212"/>
                            <a:gd name="T6" fmla="*/ 194 w 194"/>
                            <a:gd name="T7" fmla="*/ 30 h 212"/>
                            <a:gd name="T8" fmla="*/ 194 w 194"/>
                            <a:gd name="T9" fmla="*/ 33 h 212"/>
                            <a:gd name="T10" fmla="*/ 190 w 194"/>
                            <a:gd name="T11" fmla="*/ 39 h 212"/>
                            <a:gd name="T12" fmla="*/ 32 w 194"/>
                            <a:gd name="T13" fmla="*/ 197 h 212"/>
                            <a:gd name="T14" fmla="*/ 28 w 194"/>
                            <a:gd name="T15" fmla="*/ 201 h 212"/>
                            <a:gd name="T16" fmla="*/ 11 w 194"/>
                            <a:gd name="T17" fmla="*/ 182 h 2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194" h="212">
                              <a:moveTo>
                                <a:pt x="11" y="182"/>
                              </a:moveTo>
                              <a:cubicBezTo>
                                <a:pt x="193" y="0"/>
                                <a:pt x="193" y="0"/>
                                <a:pt x="193" y="0"/>
                              </a:cubicBezTo>
                              <a:cubicBezTo>
                                <a:pt x="194" y="0"/>
                                <a:pt x="194" y="0"/>
                                <a:pt x="194" y="0"/>
                              </a:cubicBezTo>
                              <a:cubicBezTo>
                                <a:pt x="194" y="30"/>
                                <a:pt x="194" y="30"/>
                                <a:pt x="194" y="30"/>
                              </a:cubicBezTo>
                              <a:cubicBezTo>
                                <a:pt x="194" y="31"/>
                                <a:pt x="194" y="32"/>
                                <a:pt x="194" y="33"/>
                              </a:cubicBezTo>
                              <a:cubicBezTo>
                                <a:pt x="193" y="35"/>
                                <a:pt x="192" y="37"/>
                                <a:pt x="190" y="39"/>
                              </a:cubicBezTo>
                              <a:cubicBezTo>
                                <a:pt x="32" y="197"/>
                                <a:pt x="32" y="197"/>
                                <a:pt x="32" y="197"/>
                              </a:cubicBezTo>
                              <a:cubicBezTo>
                                <a:pt x="31" y="199"/>
                                <a:pt x="30" y="200"/>
                                <a:pt x="28" y="201"/>
                              </a:cubicBezTo>
                              <a:cubicBezTo>
                                <a:pt x="16" y="212"/>
                                <a:pt x="0" y="194"/>
                                <a:pt x="11" y="182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0" name="Freeform: Shape 29">
                        <a:extLst>
                          <a:ext uri="{FF2B5EF4-FFF2-40B4-BE49-F238E27FC236}">
                            <a16:creationId xmlns:a16="http://schemas.microsoft.com/office/drawing/2014/main" id="{B4B72E4A-CB21-4B94-A9B0-66F2CF596AB0}"/>
                          </a:ext>
                        </a:extLst>
                      </wps:cNvPr>
                      <wps:cNvSpPr>
                        <a:spLocks/>
                      </wps:cNvSpPr>
                      <wps:spPr bwMode="auto">
                        <a:xfrm>
                          <a:off x="5172075" y="7543800"/>
                          <a:ext cx="2605691" cy="2515287"/>
                        </a:xfrm>
                        <a:custGeom>
                          <a:avLst/>
                          <a:gdLst>
                            <a:gd name="connsiteX0" fmla="*/ 2591733 w 2605691"/>
                            <a:gd name="connsiteY0" fmla="*/ 0 h 2515287"/>
                            <a:gd name="connsiteX1" fmla="*/ 2605691 w 2605691"/>
                            <a:gd name="connsiteY1" fmla="*/ 0 h 2515287"/>
                            <a:gd name="connsiteX2" fmla="*/ 2605691 w 2605691"/>
                            <a:gd name="connsiteY2" fmla="*/ 373697 h 2515287"/>
                            <a:gd name="connsiteX3" fmla="*/ 2605691 w 2605691"/>
                            <a:gd name="connsiteY3" fmla="*/ 411067 h 2515287"/>
                            <a:gd name="connsiteX4" fmla="*/ 2549860 w 2605691"/>
                            <a:gd name="connsiteY4" fmla="*/ 485806 h 2515287"/>
                            <a:gd name="connsiteX5" fmla="*/ 344535 w 2605691"/>
                            <a:gd name="connsiteY5" fmla="*/ 2453944 h 2515287"/>
                            <a:gd name="connsiteX6" fmla="*/ 288704 w 2605691"/>
                            <a:gd name="connsiteY6" fmla="*/ 2503770 h 2515287"/>
                            <a:gd name="connsiteX7" fmla="*/ 271639 w 2605691"/>
                            <a:gd name="connsiteY7" fmla="*/ 2515287 h 2515287"/>
                            <a:gd name="connsiteX8" fmla="*/ 81037 w 2605691"/>
                            <a:gd name="connsiteY8" fmla="*/ 2515287 h 2515287"/>
                            <a:gd name="connsiteX9" fmla="*/ 49678 w 2605691"/>
                            <a:gd name="connsiteY9" fmla="*/ 2492870 h 2515287"/>
                            <a:gd name="connsiteX10" fmla="*/ 51423 w 2605691"/>
                            <a:gd name="connsiteY10" fmla="*/ 2267095 h 2515287"/>
                            <a:gd name="connsiteX11" fmla="*/ 2591733 w 2605691"/>
                            <a:gd name="connsiteY11" fmla="*/ 0 h 251528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</a:cxnLst>
                          <a:rect l="l" t="t" r="r" b="b"/>
                          <a:pathLst>
                            <a:path w="2605691" h="2515287">
                              <a:moveTo>
                                <a:pt x="2591733" y="0"/>
                              </a:moveTo>
                              <a:cubicBezTo>
                                <a:pt x="2605691" y="0"/>
                                <a:pt x="2605691" y="0"/>
                                <a:pt x="2605691" y="0"/>
                              </a:cubicBezTo>
                              <a:cubicBezTo>
                                <a:pt x="2605691" y="373697"/>
                                <a:pt x="2605691" y="373697"/>
                                <a:pt x="2605691" y="373697"/>
                              </a:cubicBezTo>
                              <a:cubicBezTo>
                                <a:pt x="2605691" y="386154"/>
                                <a:pt x="2605691" y="398610"/>
                                <a:pt x="2605691" y="411067"/>
                              </a:cubicBezTo>
                              <a:cubicBezTo>
                                <a:pt x="2591733" y="435980"/>
                                <a:pt x="2577776" y="460893"/>
                                <a:pt x="2549860" y="485806"/>
                              </a:cubicBezTo>
                              <a:cubicBezTo>
                                <a:pt x="344535" y="2453944"/>
                                <a:pt x="344535" y="2453944"/>
                                <a:pt x="344535" y="2453944"/>
                              </a:cubicBezTo>
                              <a:cubicBezTo>
                                <a:pt x="330578" y="2478857"/>
                                <a:pt x="316620" y="2491313"/>
                                <a:pt x="288704" y="2503770"/>
                              </a:cubicBezTo>
                              <a:lnTo>
                                <a:pt x="271639" y="2515287"/>
                              </a:lnTo>
                              <a:lnTo>
                                <a:pt x="81037" y="2515287"/>
                              </a:lnTo>
                              <a:lnTo>
                                <a:pt x="49678" y="2492870"/>
                              </a:lnTo>
                              <a:cubicBezTo>
                                <a:pt x="-7898" y="2435259"/>
                                <a:pt x="-25345" y="2341834"/>
                                <a:pt x="51423" y="2267095"/>
                              </a:cubicBezTo>
                              <a:cubicBezTo>
                                <a:pt x="2591733" y="0"/>
                                <a:pt x="2591733" y="0"/>
                                <a:pt x="2591733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4" name="Freeform 8">
                        <a:extLst>
                          <a:ext uri="{FF2B5EF4-FFF2-40B4-BE49-F238E27FC236}">
                            <a16:creationId xmlns:a16="http://schemas.microsoft.com/office/drawing/2014/main" id="{787FA449-BBCA-47E9-AA13-F58F5301332D}"/>
                          </a:ext>
                        </a:extLst>
                      </wps:cNvPr>
                      <wps:cNvSpPr>
                        <a:spLocks/>
                      </wps:cNvSpPr>
                      <wps:spPr bwMode="auto">
                        <a:xfrm>
                          <a:off x="6086475" y="7705725"/>
                          <a:ext cx="1695655" cy="1644862"/>
                        </a:xfrm>
                        <a:custGeom>
                          <a:avLst/>
                          <a:gdLst>
                            <a:gd name="T0" fmla="*/ 11 w 194"/>
                            <a:gd name="T1" fmla="*/ 182 h 212"/>
                            <a:gd name="T2" fmla="*/ 193 w 194"/>
                            <a:gd name="T3" fmla="*/ 0 h 212"/>
                            <a:gd name="T4" fmla="*/ 194 w 194"/>
                            <a:gd name="T5" fmla="*/ 0 h 212"/>
                            <a:gd name="T6" fmla="*/ 194 w 194"/>
                            <a:gd name="T7" fmla="*/ 30 h 212"/>
                            <a:gd name="T8" fmla="*/ 194 w 194"/>
                            <a:gd name="T9" fmla="*/ 33 h 212"/>
                            <a:gd name="T10" fmla="*/ 190 w 194"/>
                            <a:gd name="T11" fmla="*/ 39 h 212"/>
                            <a:gd name="T12" fmla="*/ 32 w 194"/>
                            <a:gd name="T13" fmla="*/ 197 h 212"/>
                            <a:gd name="T14" fmla="*/ 28 w 194"/>
                            <a:gd name="T15" fmla="*/ 201 h 212"/>
                            <a:gd name="T16" fmla="*/ 11 w 194"/>
                            <a:gd name="T17" fmla="*/ 182 h 2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194" h="212">
                              <a:moveTo>
                                <a:pt x="11" y="182"/>
                              </a:moveTo>
                              <a:cubicBezTo>
                                <a:pt x="193" y="0"/>
                                <a:pt x="193" y="0"/>
                                <a:pt x="193" y="0"/>
                              </a:cubicBezTo>
                              <a:cubicBezTo>
                                <a:pt x="194" y="0"/>
                                <a:pt x="194" y="0"/>
                                <a:pt x="194" y="0"/>
                              </a:cubicBezTo>
                              <a:cubicBezTo>
                                <a:pt x="194" y="30"/>
                                <a:pt x="194" y="30"/>
                                <a:pt x="194" y="30"/>
                              </a:cubicBezTo>
                              <a:cubicBezTo>
                                <a:pt x="194" y="31"/>
                                <a:pt x="194" y="32"/>
                                <a:pt x="194" y="33"/>
                              </a:cubicBezTo>
                              <a:cubicBezTo>
                                <a:pt x="193" y="35"/>
                                <a:pt x="192" y="37"/>
                                <a:pt x="190" y="39"/>
                              </a:cubicBezTo>
                              <a:cubicBezTo>
                                <a:pt x="32" y="197"/>
                                <a:pt x="32" y="197"/>
                                <a:pt x="32" y="197"/>
                              </a:cubicBezTo>
                              <a:cubicBezTo>
                                <a:pt x="31" y="199"/>
                                <a:pt x="30" y="200"/>
                                <a:pt x="28" y="201"/>
                              </a:cubicBezTo>
                              <a:cubicBezTo>
                                <a:pt x="16" y="212"/>
                                <a:pt x="0" y="194"/>
                                <a:pt x="11" y="182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group w14:anchorId="510A48DA" id="Group 1" o:spid="_x0000_s1026" alt="&quot;&quot;" style="position:absolute;margin-left:0;margin-top:0;width:612.75pt;height:792.55pt;z-index:251663360;mso-width-percent:1000;mso-height-percent:1000;mso-position-horizontal:center;mso-position-horizontal-relative:page;mso-position-vertical:center;mso-position-vertical-relative:page;mso-width-percent:1000;mso-height-percent:1000" coordsize="77821,1006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">
              <v:shape id="Freeform 6" o:spid="_x0000_s1027" style="position:absolute;width:77724;height:37201;visibility:visible;mso-wrap-style:square;v-text-anchor:top" coordsize="872,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" path="m,c,453,,453,,453,23,401,52,353,87,310v7,-9,14,-17,21,-26c116,275,125,266,133,258,248,143,406,72,581,72v291,,291,,291,c872,,872,,872,l,xe" fillcolor="#ffd966 [3205]" stroked="f">
                <v:path arrowok="t" o:connecttype="custom" o:connectlocs="0,0;0,3720166;775457,2545809;962637,2332290;1185469,2118770;5178629,591285;7772400,591285;7772400,0;0,0" o:connectangles="0,0,0,0,0,0,0,0,0"/>
              </v:shape>
              <v:shape id="Freeform: Shape 21" o:spid="_x0000_s1028" style="position:absolute;top:4381;width:17382;height:18963;rotation:180;flip:x;visibility:visible;mso-wrap-style:square;v-text-anchor:top" coordsize="1738276,1896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" path="m1628881,1895780v87616,-8437,154313,-121744,71851,-198888c415301,414363,93943,93731,13603,13572l,,,329116r19162,24174c1506705,1831895,1506705,1831895,1506705,1831895v12935,12857,19403,25715,32338,32143c1568147,1889753,1599676,1898593,1628881,1895780xe" fillcolor="white [3208]" stroked="f">
                <v:path arrowok="t" o:connecttype="custom" o:connectlocs="1628881,1895780;1700732,1696892;13603,13572;0,0;0,329116;19162,353290;1506705,1831895;1539043,1864038;1628881,1895780" o:connectangles="0,0,0,0,0,0,0,0,0"/>
              </v:shape>
              <v:shape id="Freeform: Shape 23" o:spid="_x0000_s1029" style="position:absolute;top:571;width:24621;height:26852;rotation:180;flip:x;visibility:visible;mso-wrap-style:square;v-text-anchor:top" coordsize="2462115,2685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" path="m2307676,2684454v123692,-11912,217852,-171873,101436,-280782c443168,442167,74554,74385,5438,5426l,,,454256r5467,15139c12315,484143,21446,497756,35142,506832,2135192,2594263,2135192,2594263,2135192,2594263v18262,18152,27392,36303,45654,45379c2221934,2675946,2266446,2688425,2307676,2684454xe" fillcolor="#85cdc1 [3206]" stroked="f">
                <v:path arrowok="t" o:connecttype="custom" o:connectlocs="2307676,2684454;2409112,2403672;5438,5426;0,0;0,454256;5467,469395;35142,506832;2135192,2594263;2180846,2639642;2307676,2684454" o:connectangles="0,0,0,0,0,0,0,0,0,0"/>
              </v:shape>
              <v:shape id="Freeform: Shape 31" o:spid="_x0000_s1030" style="position:absolute;left:67056;top:91154;width:10700;height:9502;visibility:visible;mso-wrap-style:square;v-text-anchor:top" coordsize="1070039,950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" path="m1070039,r,950237l,950237,1070039,xe" fillcolor="#ffd966 [3205]" stroked="f">
                <v:path arrowok="t" o:connecttype="custom" o:connectlocs="1070039,0;1070039,950237;0,950237" o:connectangles="0,0,0"/>
              </v:shape>
              <v:shape id="Freeform: Shape 30" o:spid="_x0000_s1031" style="position:absolute;left:57805;top:82894;width:19919;height:17762;visibility:visible;mso-wrap-style:square;v-text-anchor:top" coordsize="1991837,1776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" path="m1991837,r,238843l1991837,829191,925407,1776225,,1776225,1991837,xe" fillcolor="#85cdc1 [3206]" stroked="f">
                <v:path arrowok="t" o:connecttype="custom" o:connectlocs="1991837,0;1991837,238843;1991837,829191;925407,1776225;0,1776225" o:connectangles="0,0,0,0,0"/>
              </v:shape>
              <v:shape id="Freeform 8" o:spid="_x0000_s1032" style="position:absolute;left:60960;top:82772;width:16795;height:16448;visibility:visible;mso-wrap-style:square;v-text-anchor:top" coordsize="194,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" path="m11,182c193,,193,,193,v1,,1,,1,c194,30,194,30,194,30v,1,,2,,3c193,35,192,37,190,39,32,197,32,197,32,197v-1,2,-2,3,-4,4c16,212,,194,11,182xe" fillcolor="#3b3838 [3207]" stroked="f">
                <v:path arrowok="t" o:connecttype="custom" o:connectlocs="95230,1412099;1670857,0;1679514,0;1679514,232763;1679514,256040;1644885,302593;277033,1528480;242404,1559515;95230,1412099" o:connectangles="0,0,0,0,0,0,0,0,0"/>
              </v:shape>
              <v:shape id="Freeform: Shape 29" o:spid="_x0000_s1033" style="position:absolute;left:51720;top:75438;width:26057;height:25152;visibility:visible;mso-wrap-style:square;v-text-anchor:top" coordsize="2605691,2515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" path="m2591733,v13958,,13958,,13958,c2605691,373697,2605691,373697,2605691,373697v,12457,,24913,,37370c2591733,435980,2577776,460893,2549860,485806,344535,2453944,344535,2453944,344535,2453944v-13957,24913,-27915,37369,-55831,49826l271639,2515287r-190602,l49678,2492870v-57576,-57611,-75023,-151036,1745,-225775c2591733,,2591733,,2591733,xe" fillcolor="white [3209]" stroked="f">
                <v:path arrowok="t" o:connecttype="custom" o:connectlocs="2591733,0;2605691,0;2605691,373697;2605691,411067;2549860,485806;344535,2453944;288704,2503770;271639,2515287;81037,2515287;49678,2492870;51423,2267095;2591733,0" o:connectangles="0,0,0,0,0,0,0,0,0,0,0,0"/>
              </v:shape>
              <v:shape id="Freeform 8" o:spid="_x0000_s1034" style="position:absolute;left:60864;top:77057;width:16957;height:16448;visibility:visible;mso-wrap-style:square;v-text-anchor:top" coordsize="194,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" path="m11,182c193,,193,,193,v1,,1,,1,c194,30,194,30,194,30v,1,,2,,3c193,35,192,37,190,39,32,197,32,197,32,197v-1,2,-2,3,-4,4c16,212,,194,11,182xe" fillcolor="#4b1919 [3204]" stroked="f">
                <v:path arrowok="t" o:connecttype="custom" o:connectlocs="96145,1412099;1686915,0;1695655,0;1695655,232763;1695655,256040;1660693,302593;279696,1528480;244734,1559515;96145,1412099" o:connectangles="0,0,0,0,0,0,0,0,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4FE68786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5A83996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772052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425AE874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79C6BA4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8423114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C585706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E3A97EA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6686F4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1A2A02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5B8"/>
    <w:rsid w:val="000115CE"/>
    <w:rsid w:val="000828F4"/>
    <w:rsid w:val="000F1B5C"/>
    <w:rsid w:val="000F51EC"/>
    <w:rsid w:val="000F7122"/>
    <w:rsid w:val="00114A27"/>
    <w:rsid w:val="001B4EEF"/>
    <w:rsid w:val="001B689C"/>
    <w:rsid w:val="00200635"/>
    <w:rsid w:val="00254E0D"/>
    <w:rsid w:val="0038000D"/>
    <w:rsid w:val="00385ACF"/>
    <w:rsid w:val="00422757"/>
    <w:rsid w:val="00436E03"/>
    <w:rsid w:val="00475D96"/>
    <w:rsid w:val="00477474"/>
    <w:rsid w:val="00480B7F"/>
    <w:rsid w:val="004A1893"/>
    <w:rsid w:val="004C4A44"/>
    <w:rsid w:val="005055B8"/>
    <w:rsid w:val="005125BB"/>
    <w:rsid w:val="005264AB"/>
    <w:rsid w:val="00537F9C"/>
    <w:rsid w:val="0055629A"/>
    <w:rsid w:val="00572222"/>
    <w:rsid w:val="005D3DA6"/>
    <w:rsid w:val="00616566"/>
    <w:rsid w:val="00642E91"/>
    <w:rsid w:val="00744EA9"/>
    <w:rsid w:val="00752FC4"/>
    <w:rsid w:val="00757E9C"/>
    <w:rsid w:val="007B4C91"/>
    <w:rsid w:val="007D70F7"/>
    <w:rsid w:val="00830C5F"/>
    <w:rsid w:val="00834A33"/>
    <w:rsid w:val="00896EE1"/>
    <w:rsid w:val="008C1482"/>
    <w:rsid w:val="008C2737"/>
    <w:rsid w:val="008D0AA7"/>
    <w:rsid w:val="0090401D"/>
    <w:rsid w:val="00912A0A"/>
    <w:rsid w:val="009468D3"/>
    <w:rsid w:val="00A17117"/>
    <w:rsid w:val="00A5578C"/>
    <w:rsid w:val="00A763AE"/>
    <w:rsid w:val="00AC1A6E"/>
    <w:rsid w:val="00B40F1A"/>
    <w:rsid w:val="00B63133"/>
    <w:rsid w:val="00BC0F0A"/>
    <w:rsid w:val="00C11980"/>
    <w:rsid w:val="00C37964"/>
    <w:rsid w:val="00CB0809"/>
    <w:rsid w:val="00CF46CA"/>
    <w:rsid w:val="00D04123"/>
    <w:rsid w:val="00D06525"/>
    <w:rsid w:val="00D149F1"/>
    <w:rsid w:val="00D36106"/>
    <w:rsid w:val="00DC7840"/>
    <w:rsid w:val="00E10E4B"/>
    <w:rsid w:val="00E20A1B"/>
    <w:rsid w:val="00E5646A"/>
    <w:rsid w:val="00F71D73"/>
    <w:rsid w:val="00F763B1"/>
    <w:rsid w:val="00FA402E"/>
    <w:rsid w:val="00FB4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38B81C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000000" w:themeColor="text2" w:themeShade="BF"/>
        <w:sz w:val="22"/>
        <w:szCs w:val="22"/>
        <w:lang w:val="en-US" w:eastAsia="en-US" w:bidi="ar-SA"/>
      </w:rPr>
    </w:rPrDefault>
    <w:pPrDefault>
      <w:pPr>
        <w:spacing w:after="3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semiHidden="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qFormat="1"/>
    <w:lsdException w:name="Closing" w:semiHidden="1" w:unhideWhenUsed="1" w:qFormat="1"/>
    <w:lsdException w:name="Signature" w:semiHidden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 w:qFormat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19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0F1A"/>
    <w:rPr>
      <w:color w:val="auto"/>
    </w:rPr>
  </w:style>
  <w:style w:type="paragraph" w:styleId="Heading1">
    <w:name w:val="heading 1"/>
    <w:basedOn w:val="Normal"/>
    <w:next w:val="Normal"/>
    <w:link w:val="Heading1Char"/>
    <w:uiPriority w:val="9"/>
    <w:semiHidden/>
    <w:rsid w:val="000F51E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B38600" w:themeColor="accent2" w:themeShade="8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626" w:themeColor="text1" w:themeTint="D9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222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50C0C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22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81212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22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81212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222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50C0C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222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50C0C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222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222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rsid w:val="00B63133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54E0D"/>
    <w:rPr>
      <w:color w:val="auto"/>
    </w:rPr>
  </w:style>
  <w:style w:type="paragraph" w:styleId="Footer">
    <w:name w:val="footer"/>
    <w:basedOn w:val="Normal"/>
    <w:link w:val="FooterChar"/>
    <w:uiPriority w:val="99"/>
    <w:semiHidden/>
    <w:rsid w:val="00BC0F0A"/>
    <w:pPr>
      <w:spacing w:after="0" w:line="240" w:lineRule="auto"/>
      <w:ind w:left="-720" w:right="-720"/>
      <w:jc w:val="center"/>
    </w:pPr>
    <w:rPr>
      <w:rFonts w:asciiTheme="majorHAnsi" w:hAnsiTheme="majorHAnsi"/>
      <w:color w:val="B38600" w:themeColor="accent2" w:themeShade="80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254E0D"/>
    <w:rPr>
      <w:rFonts w:asciiTheme="majorHAnsi" w:hAnsiTheme="majorHAnsi"/>
      <w:color w:val="B38600" w:themeColor="accent2" w:themeShade="80"/>
    </w:rPr>
  </w:style>
  <w:style w:type="character" w:styleId="PlaceholderText">
    <w:name w:val="Placeholder Text"/>
    <w:basedOn w:val="DefaultParagraphFont"/>
    <w:uiPriority w:val="99"/>
    <w:semiHidden/>
    <w:rsid w:val="00912A0A"/>
    <w:rPr>
      <w:color w:val="BFBFBF" w:themeColor="accent5" w:themeShade="BF"/>
      <w:sz w:val="22"/>
    </w:rPr>
  </w:style>
  <w:style w:type="paragraph" w:customStyle="1" w:styleId="ContactInfo">
    <w:name w:val="Contact Info"/>
    <w:basedOn w:val="Normal"/>
    <w:uiPriority w:val="3"/>
    <w:qFormat/>
    <w:rsid w:val="008C2737"/>
    <w:pPr>
      <w:spacing w:after="0"/>
      <w:jc w:val="right"/>
    </w:pPr>
    <w:rPr>
      <w:sz w:val="20"/>
      <w:szCs w:val="18"/>
    </w:rPr>
  </w:style>
  <w:style w:type="paragraph" w:styleId="Date">
    <w:name w:val="Date"/>
    <w:basedOn w:val="Normal"/>
    <w:next w:val="Salutation"/>
    <w:link w:val="DateChar"/>
    <w:uiPriority w:val="4"/>
    <w:unhideWhenUsed/>
    <w:qFormat/>
    <w:rsid w:val="00616566"/>
    <w:pPr>
      <w:spacing w:before="960" w:after="960"/>
    </w:pPr>
  </w:style>
  <w:style w:type="character" w:customStyle="1" w:styleId="DateChar">
    <w:name w:val="Date Char"/>
    <w:basedOn w:val="DefaultParagraphFont"/>
    <w:link w:val="Date"/>
    <w:uiPriority w:val="4"/>
    <w:rsid w:val="00616566"/>
    <w:rPr>
      <w:color w:val="auto"/>
    </w:rPr>
  </w:style>
  <w:style w:type="paragraph" w:styleId="Closing">
    <w:name w:val="Closing"/>
    <w:basedOn w:val="Normal"/>
    <w:next w:val="Signature"/>
    <w:link w:val="ClosingChar"/>
    <w:uiPriority w:val="6"/>
    <w:unhideWhenUsed/>
    <w:qFormat/>
    <w:rsid w:val="00254E0D"/>
    <w:pPr>
      <w:spacing w:after="960" w:line="240" w:lineRule="auto"/>
    </w:pPr>
  </w:style>
  <w:style w:type="character" w:customStyle="1" w:styleId="ClosingChar">
    <w:name w:val="Closing Char"/>
    <w:basedOn w:val="DefaultParagraphFont"/>
    <w:link w:val="Closing"/>
    <w:uiPriority w:val="6"/>
    <w:rsid w:val="00254E0D"/>
    <w:rPr>
      <w:color w:val="auto"/>
    </w:rPr>
  </w:style>
  <w:style w:type="character" w:customStyle="1" w:styleId="Heading1Char">
    <w:name w:val="Heading 1 Char"/>
    <w:basedOn w:val="DefaultParagraphFont"/>
    <w:link w:val="Heading1"/>
    <w:uiPriority w:val="9"/>
    <w:semiHidden/>
    <w:rsid w:val="00254E0D"/>
    <w:rPr>
      <w:rFonts w:asciiTheme="majorHAnsi" w:eastAsiaTheme="majorEastAsia" w:hAnsiTheme="majorHAnsi" w:cstheme="majorBidi"/>
      <w:b/>
      <w:bCs/>
      <w:color w:val="B38600" w:themeColor="accent2" w:themeShade="8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4E0D"/>
    <w:rPr>
      <w:rFonts w:asciiTheme="majorHAnsi" w:eastAsiaTheme="majorEastAsia" w:hAnsiTheme="majorHAnsi" w:cstheme="majorBidi"/>
      <w:b/>
      <w:bCs/>
      <w:color w:val="262626" w:themeColor="text1" w:themeTint="D9"/>
      <w:sz w:val="26"/>
      <w:szCs w:val="26"/>
    </w:rPr>
  </w:style>
  <w:style w:type="table" w:styleId="TableGrid">
    <w:name w:val="Table Grid"/>
    <w:basedOn w:val="TableNormal"/>
    <w:uiPriority w:val="59"/>
    <w:rsid w:val="005125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72222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2222"/>
    <w:rPr>
      <w:rFonts w:ascii="Segoe UI" w:hAnsi="Segoe UI" w:cs="Segoe UI"/>
      <w:kern w:val="16"/>
      <w:sz w:val="22"/>
      <w:szCs w:val="18"/>
      <w14:ligatures w14:val="standardContextual"/>
      <w14:numForm w14:val="oldStyle"/>
      <w14:numSpacing w14:val="proportional"/>
      <w14:cntxtAlts/>
    </w:rPr>
  </w:style>
  <w:style w:type="paragraph" w:styleId="Bibliography">
    <w:name w:val="Bibliography"/>
    <w:basedOn w:val="Normal"/>
    <w:next w:val="Normal"/>
    <w:uiPriority w:val="37"/>
    <w:semiHidden/>
    <w:unhideWhenUsed/>
    <w:rsid w:val="00572222"/>
  </w:style>
  <w:style w:type="paragraph" w:styleId="BlockText">
    <w:name w:val="Block Text"/>
    <w:basedOn w:val="Normal"/>
    <w:uiPriority w:val="99"/>
    <w:semiHidden/>
    <w:unhideWhenUsed/>
    <w:rsid w:val="000F51EC"/>
    <w:pPr>
      <w:pBdr>
        <w:top w:val="single" w:sz="2" w:space="10" w:color="4B1919" w:themeColor="accent1" w:frame="1"/>
        <w:left w:val="single" w:sz="2" w:space="10" w:color="4B1919" w:themeColor="accent1" w:frame="1"/>
        <w:bottom w:val="single" w:sz="2" w:space="10" w:color="4B1919" w:themeColor="accent1" w:frame="1"/>
        <w:right w:val="single" w:sz="2" w:space="10" w:color="4B1919" w:themeColor="accent1" w:frame="1"/>
      </w:pBdr>
      <w:ind w:left="1152" w:right="1152"/>
    </w:pPr>
    <w:rPr>
      <w:rFonts w:eastAsiaTheme="minorEastAsia"/>
      <w:i/>
      <w:iCs/>
      <w:color w:val="381212" w:themeColor="accent1" w:themeShade="BF"/>
    </w:rPr>
  </w:style>
  <w:style w:type="paragraph" w:styleId="BodyText">
    <w:name w:val="Body Text"/>
    <w:basedOn w:val="Normal"/>
    <w:link w:val="BodyTextChar"/>
    <w:uiPriority w:val="99"/>
    <w:semiHidden/>
    <w:unhideWhenUsed/>
    <w:rsid w:val="00572222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572222"/>
    <w:rPr>
      <w:kern w:val="16"/>
      <w:sz w:val="22"/>
      <w14:ligatures w14:val="standardContextual"/>
      <w14:numForm w14:val="oldStyle"/>
      <w14:numSpacing w14:val="proportional"/>
      <w14:cntxtAlts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572222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572222"/>
    <w:rPr>
      <w:kern w:val="16"/>
      <w:sz w:val="22"/>
      <w14:ligatures w14:val="standardContextual"/>
      <w14:numForm w14:val="oldStyle"/>
      <w14:numSpacing w14:val="proportional"/>
      <w14:cntxtAlts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57222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572222"/>
    <w:rPr>
      <w:kern w:val="16"/>
      <w:sz w:val="22"/>
      <w:szCs w:val="16"/>
      <w14:ligatures w14:val="standardContextual"/>
      <w14:numForm w14:val="oldStyle"/>
      <w14:numSpacing w14:val="proportional"/>
      <w14:cntxtAlts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572222"/>
    <w:pPr>
      <w:spacing w:after="3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572222"/>
    <w:rPr>
      <w:kern w:val="16"/>
      <w:sz w:val="22"/>
      <w14:ligatures w14:val="standardContextual"/>
      <w14:numForm w14:val="oldStyle"/>
      <w14:numSpacing w14:val="proportional"/>
      <w14:cntxtAlts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572222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572222"/>
    <w:rPr>
      <w:kern w:val="16"/>
      <w:sz w:val="22"/>
      <w14:ligatures w14:val="standardContextual"/>
      <w14:numForm w14:val="oldStyle"/>
      <w14:numSpacing w14:val="proportional"/>
      <w14:cntxtAlts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572222"/>
    <w:pPr>
      <w:spacing w:after="30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572222"/>
    <w:rPr>
      <w:kern w:val="16"/>
      <w:sz w:val="22"/>
      <w14:ligatures w14:val="standardContextual"/>
      <w14:numForm w14:val="oldStyle"/>
      <w14:numSpacing w14:val="proportional"/>
      <w14:cntxtAlts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572222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572222"/>
    <w:rPr>
      <w:kern w:val="16"/>
      <w:sz w:val="22"/>
      <w14:ligatures w14:val="standardContextual"/>
      <w14:numForm w14:val="oldStyle"/>
      <w14:numSpacing w14:val="proportional"/>
      <w14:cntxtAlts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57222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572222"/>
    <w:rPr>
      <w:kern w:val="16"/>
      <w:sz w:val="22"/>
      <w:szCs w:val="16"/>
      <w14:ligatures w14:val="standardContextual"/>
      <w14:numForm w14:val="oldStyle"/>
      <w14:numSpacing w14:val="proportional"/>
      <w14:cntxtAlts/>
    </w:rPr>
  </w:style>
  <w:style w:type="character" w:styleId="BookTitle">
    <w:name w:val="Book Title"/>
    <w:basedOn w:val="DefaultParagraphFont"/>
    <w:uiPriority w:val="33"/>
    <w:semiHidden/>
    <w:qFormat/>
    <w:rsid w:val="00572222"/>
    <w:rPr>
      <w:b/>
      <w:bCs/>
      <w:i/>
      <w:iCs/>
      <w:spacing w:val="5"/>
      <w:sz w:val="2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72222"/>
    <w:pPr>
      <w:spacing w:after="200" w:line="240" w:lineRule="auto"/>
    </w:pPr>
    <w:rPr>
      <w:i/>
      <w:iCs/>
      <w:color w:val="000000" w:themeColor="text2"/>
      <w:szCs w:val="18"/>
    </w:rPr>
  </w:style>
  <w:style w:type="table" w:styleId="ColorfulGrid">
    <w:name w:val="Colorful Grid"/>
    <w:basedOn w:val="TableNormal"/>
    <w:uiPriority w:val="73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C1C1" w:themeFill="accent1" w:themeFillTint="33"/>
    </w:tcPr>
    <w:tblStylePr w:type="firstRow">
      <w:rPr>
        <w:b/>
        <w:bCs/>
      </w:rPr>
      <w:tblPr/>
      <w:tcPr>
        <w:shd w:val="clear" w:color="auto" w:fill="D6848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848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81212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81212" w:themeFill="accent1" w:themeFillShade="BF"/>
      </w:tcPr>
    </w:tblStylePr>
    <w:tblStylePr w:type="band1Vert">
      <w:tblPr/>
      <w:tcPr>
        <w:shd w:val="clear" w:color="auto" w:fill="CC6565" w:themeFill="accent1" w:themeFillTint="7F"/>
      </w:tcPr>
    </w:tblStylePr>
    <w:tblStylePr w:type="band1Horz">
      <w:tblPr/>
      <w:tcPr>
        <w:shd w:val="clear" w:color="auto" w:fill="CC6565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7E0" w:themeFill="accent2" w:themeFillTint="33"/>
    </w:tcPr>
    <w:tblStylePr w:type="firstRow">
      <w:rPr>
        <w:b/>
        <w:bCs/>
      </w:rPr>
      <w:tblPr/>
      <w:tcPr>
        <w:shd w:val="clear" w:color="auto" w:fill="FFEFC1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FC1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FFC20C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FFC20C" w:themeFill="accent2" w:themeFillShade="BF"/>
      </w:tcPr>
    </w:tblStylePr>
    <w:tblStylePr w:type="band1Vert">
      <w:tblPr/>
      <w:tcPr>
        <w:shd w:val="clear" w:color="auto" w:fill="FFEBB2" w:themeFill="accent2" w:themeFillTint="7F"/>
      </w:tcPr>
    </w:tblStylePr>
    <w:tblStylePr w:type="band1Horz">
      <w:tblPr/>
      <w:tcPr>
        <w:shd w:val="clear" w:color="auto" w:fill="FFEBB2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6F5F2" w:themeFill="accent3" w:themeFillTint="33"/>
    </w:tcPr>
    <w:tblStylePr w:type="firstRow">
      <w:rPr>
        <w:b/>
        <w:bCs/>
      </w:rPr>
      <w:tblPr/>
      <w:tcPr>
        <w:shd w:val="clear" w:color="auto" w:fill="CEEBE6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EEBE6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49B3A1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49B3A1" w:themeFill="accent3" w:themeFillShade="BF"/>
      </w:tcPr>
    </w:tblStylePr>
    <w:tblStylePr w:type="band1Vert">
      <w:tblPr/>
      <w:tcPr>
        <w:shd w:val="clear" w:color="auto" w:fill="C2E6E0" w:themeFill="accent3" w:themeFillTint="7F"/>
      </w:tcPr>
    </w:tblStylePr>
    <w:tblStylePr w:type="band1Horz">
      <w:tblPr/>
      <w:tcPr>
        <w:shd w:val="clear" w:color="auto" w:fill="C2E6E0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8D6D6" w:themeFill="accent4" w:themeFillTint="33"/>
    </w:tcPr>
    <w:tblStylePr w:type="firstRow">
      <w:rPr>
        <w:b/>
        <w:bCs/>
      </w:rPr>
      <w:tblPr/>
      <w:tcPr>
        <w:shd w:val="clear" w:color="auto" w:fill="B2ADAD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2ADAD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2C2A2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2C2A2A" w:themeFill="accent4" w:themeFillShade="BF"/>
      </w:tcPr>
    </w:tblStylePr>
    <w:tblStylePr w:type="band1Vert">
      <w:tblPr/>
      <w:tcPr>
        <w:shd w:val="clear" w:color="auto" w:fill="9F9999" w:themeFill="accent4" w:themeFillTint="7F"/>
      </w:tcPr>
    </w:tblStylePr>
    <w:tblStylePr w:type="band1Horz">
      <w:tblPr/>
      <w:tcPr>
        <w:shd w:val="clear" w:color="auto" w:fill="9F9999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FFF" w:themeFill="accent5" w:themeFillTint="33"/>
    </w:tcPr>
    <w:tblStylePr w:type="firstRow">
      <w:rPr>
        <w:b/>
        <w:bCs/>
      </w:rPr>
      <w:tblPr/>
      <w:tcPr>
        <w:shd w:val="clear" w:color="auto" w:fill="FFFFFF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FFFF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BFBFBF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BFBFBF" w:themeFill="accent5" w:themeFillShade="BF"/>
      </w:tcPr>
    </w:tblStylePr>
    <w:tblStylePr w:type="band1Vert">
      <w:tblPr/>
      <w:tcPr>
        <w:shd w:val="clear" w:color="auto" w:fill="FFFFFF" w:themeFill="accent5" w:themeFillTint="7F"/>
      </w:tcPr>
    </w:tblStylePr>
    <w:tblStylePr w:type="band1Horz">
      <w:tblPr/>
      <w:tcPr>
        <w:shd w:val="clear" w:color="auto" w:fill="FFFFFF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FFF" w:themeFill="accent6" w:themeFillTint="33"/>
    </w:tcPr>
    <w:tblStylePr w:type="firstRow">
      <w:rPr>
        <w:b/>
        <w:bCs/>
      </w:rPr>
      <w:tblPr/>
      <w:tcPr>
        <w:shd w:val="clear" w:color="auto" w:fill="FFFFF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FFF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BFBFBF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BFBFBF" w:themeFill="accent6" w:themeFillShade="BF"/>
      </w:tcPr>
    </w:tblStylePr>
    <w:tblStylePr w:type="band1Vert">
      <w:tblPr/>
      <w:tcPr>
        <w:shd w:val="clear" w:color="auto" w:fill="FFFFFF" w:themeFill="accent6" w:themeFillTint="7F"/>
      </w:tcPr>
    </w:tblStylePr>
    <w:tblStylePr w:type="band1Horz">
      <w:tblPr/>
      <w:tcPr>
        <w:shd w:val="clear" w:color="auto" w:fill="FFFFFF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FC61E" w:themeFill="accent2" w:themeFillShade="CC"/>
      </w:tcPr>
    </w:tblStylePr>
    <w:tblStylePr w:type="lastRow">
      <w:rPr>
        <w:b/>
        <w:bCs/>
        <w:color w:val="FFC61E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E0E0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FC61E" w:themeFill="accent2" w:themeFillShade="CC"/>
      </w:tcPr>
    </w:tblStylePr>
    <w:tblStylePr w:type="lastRow">
      <w:rPr>
        <w:b/>
        <w:bCs/>
        <w:color w:val="FFC61E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B3B3" w:themeFill="accent1" w:themeFillTint="3F"/>
      </w:tcPr>
    </w:tblStylePr>
    <w:tblStylePr w:type="band1Horz">
      <w:tblPr/>
      <w:tcPr>
        <w:shd w:val="clear" w:color="auto" w:fill="EAC1C1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BF0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FC61E" w:themeFill="accent2" w:themeFillShade="CC"/>
      </w:tcPr>
    </w:tblStylePr>
    <w:tblStylePr w:type="lastRow">
      <w:rPr>
        <w:b/>
        <w:bCs/>
        <w:color w:val="FFC61E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5D9" w:themeFill="accent2" w:themeFillTint="3F"/>
      </w:tcPr>
    </w:tblStylePr>
    <w:tblStylePr w:type="band1Horz">
      <w:tblPr/>
      <w:tcPr>
        <w:shd w:val="clear" w:color="auto" w:fill="FFF7E0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FAF8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F2C2C" w:themeFill="accent4" w:themeFillShade="CC"/>
      </w:tcPr>
    </w:tblStylePr>
    <w:tblStylePr w:type="lastRow">
      <w:rPr>
        <w:b/>
        <w:bCs/>
        <w:color w:val="2F2C2C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F2EF" w:themeFill="accent3" w:themeFillTint="3F"/>
      </w:tcPr>
    </w:tblStylePr>
    <w:tblStylePr w:type="band1Horz">
      <w:tblPr/>
      <w:tcPr>
        <w:shd w:val="clear" w:color="auto" w:fill="E6F5F2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EBEB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5B9A8" w:themeFill="accent3" w:themeFillShade="CC"/>
      </w:tcPr>
    </w:tblStylePr>
    <w:tblStylePr w:type="lastRow">
      <w:rPr>
        <w:b/>
        <w:bCs/>
        <w:color w:val="55B9A8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FCCCC" w:themeFill="accent4" w:themeFillTint="3F"/>
      </w:tcPr>
    </w:tblStylePr>
    <w:tblStylePr w:type="band1Horz">
      <w:tblPr/>
      <w:tcPr>
        <w:shd w:val="clear" w:color="auto" w:fill="D8D6D6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FFF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CCCC" w:themeFill="accent6" w:themeFillShade="CC"/>
      </w:tcPr>
    </w:tblStylePr>
    <w:tblStylePr w:type="lastRow">
      <w:rPr>
        <w:b/>
        <w:bCs/>
        <w:color w:val="CCCCCC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accent5" w:themeFillTint="3F"/>
      </w:tcPr>
    </w:tblStylePr>
    <w:tblStylePr w:type="band1Horz">
      <w:tblPr/>
      <w:tcPr>
        <w:shd w:val="clear" w:color="auto" w:fill="FFFFFF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FFF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CCCC" w:themeFill="accent5" w:themeFillShade="CC"/>
      </w:tcPr>
    </w:tblStylePr>
    <w:tblStylePr w:type="lastRow">
      <w:rPr>
        <w:b/>
        <w:bCs/>
        <w:color w:val="CCCCCC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accent6" w:themeFillTint="3F"/>
      </w:tcPr>
    </w:tblStylePr>
    <w:tblStylePr w:type="band1Horz">
      <w:tblPr/>
      <w:tcPr>
        <w:shd w:val="clear" w:color="auto" w:fill="FFFFFF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D966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D96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D966" w:themeColor="accent2"/>
        <w:left w:val="single" w:sz="4" w:space="0" w:color="4B1919" w:themeColor="accent1"/>
        <w:bottom w:val="single" w:sz="4" w:space="0" w:color="4B1919" w:themeColor="accent1"/>
        <w:right w:val="single" w:sz="4" w:space="0" w:color="4B1919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E0E0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D96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D0F0F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D0F0F" w:themeColor="accent1" w:themeShade="99"/>
          <w:insideV w:val="nil"/>
        </w:tcBorders>
        <w:shd w:val="clear" w:color="auto" w:fill="2D0F0F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0F0F" w:themeFill="accent1" w:themeFillShade="99"/>
      </w:tcPr>
    </w:tblStylePr>
    <w:tblStylePr w:type="band1Vert">
      <w:tblPr/>
      <w:tcPr>
        <w:shd w:val="clear" w:color="auto" w:fill="D68484" w:themeFill="accent1" w:themeFillTint="66"/>
      </w:tcPr>
    </w:tblStylePr>
    <w:tblStylePr w:type="band1Horz">
      <w:tblPr/>
      <w:tcPr>
        <w:shd w:val="clear" w:color="auto" w:fill="CC6565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D966" w:themeColor="accent2"/>
        <w:left w:val="single" w:sz="4" w:space="0" w:color="FFD966" w:themeColor="accent2"/>
        <w:bottom w:val="single" w:sz="4" w:space="0" w:color="FFD966" w:themeColor="accent2"/>
        <w:right w:val="single" w:sz="4" w:space="0" w:color="FFD966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BF0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D96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6A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D6A000" w:themeColor="accent2" w:themeShade="99"/>
          <w:insideV w:val="nil"/>
        </w:tcBorders>
        <w:shd w:val="clear" w:color="auto" w:fill="D6A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A000" w:themeFill="accent2" w:themeFillShade="99"/>
      </w:tcPr>
    </w:tblStylePr>
    <w:tblStylePr w:type="band1Vert">
      <w:tblPr/>
      <w:tcPr>
        <w:shd w:val="clear" w:color="auto" w:fill="FFEFC1" w:themeFill="accent2" w:themeFillTint="66"/>
      </w:tcPr>
    </w:tblStylePr>
    <w:tblStylePr w:type="band1Horz">
      <w:tblPr/>
      <w:tcPr>
        <w:shd w:val="clear" w:color="auto" w:fill="FFEBB2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3B3838" w:themeColor="accent4"/>
        <w:left w:val="single" w:sz="4" w:space="0" w:color="85CDC1" w:themeColor="accent3"/>
        <w:bottom w:val="single" w:sz="4" w:space="0" w:color="85CDC1" w:themeColor="accent3"/>
        <w:right w:val="single" w:sz="4" w:space="0" w:color="85CDC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AF8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B3838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B8F81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B8F81" w:themeColor="accent3" w:themeShade="99"/>
          <w:insideV w:val="nil"/>
        </w:tcBorders>
        <w:shd w:val="clear" w:color="auto" w:fill="3B8F81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B8F81" w:themeFill="accent3" w:themeFillShade="99"/>
      </w:tcPr>
    </w:tblStylePr>
    <w:tblStylePr w:type="band1Vert">
      <w:tblPr/>
      <w:tcPr>
        <w:shd w:val="clear" w:color="auto" w:fill="CEEBE6" w:themeFill="accent3" w:themeFillTint="66"/>
      </w:tcPr>
    </w:tblStylePr>
    <w:tblStylePr w:type="band1Horz">
      <w:tblPr/>
      <w:tcPr>
        <w:shd w:val="clear" w:color="auto" w:fill="C2E6E0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5CDC1" w:themeColor="accent3"/>
        <w:left w:val="single" w:sz="4" w:space="0" w:color="3B3838" w:themeColor="accent4"/>
        <w:bottom w:val="single" w:sz="4" w:space="0" w:color="3B3838" w:themeColor="accent4"/>
        <w:right w:val="single" w:sz="4" w:space="0" w:color="3B3838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EBEB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5CDC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32121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32121" w:themeColor="accent4" w:themeShade="99"/>
          <w:insideV w:val="nil"/>
        </w:tcBorders>
        <w:shd w:val="clear" w:color="auto" w:fill="232121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32121" w:themeFill="accent4" w:themeFillShade="99"/>
      </w:tcPr>
    </w:tblStylePr>
    <w:tblStylePr w:type="band1Vert">
      <w:tblPr/>
      <w:tcPr>
        <w:shd w:val="clear" w:color="auto" w:fill="B2ADAD" w:themeFill="accent4" w:themeFillTint="66"/>
      </w:tcPr>
    </w:tblStylePr>
    <w:tblStylePr w:type="band1Horz">
      <w:tblPr/>
      <w:tcPr>
        <w:shd w:val="clear" w:color="auto" w:fill="9F9999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FFFF" w:themeColor="accent6"/>
        <w:left w:val="single" w:sz="4" w:space="0" w:color="FFFFFF" w:themeColor="accent5"/>
        <w:bottom w:val="single" w:sz="4" w:space="0" w:color="FFFFFF" w:themeColor="accent5"/>
        <w:right w:val="single" w:sz="4" w:space="0" w:color="FFFFFF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FFF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FFFF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9999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9999" w:themeColor="accent5" w:themeShade="99"/>
          <w:insideV w:val="nil"/>
        </w:tcBorders>
        <w:shd w:val="clear" w:color="auto" w:fill="999999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9999" w:themeFill="accent5" w:themeFillShade="99"/>
      </w:tcPr>
    </w:tblStylePr>
    <w:tblStylePr w:type="band1Vert">
      <w:tblPr/>
      <w:tcPr>
        <w:shd w:val="clear" w:color="auto" w:fill="FFFFFF" w:themeFill="accent5" w:themeFillTint="66"/>
      </w:tcPr>
    </w:tblStylePr>
    <w:tblStylePr w:type="band1Horz">
      <w:tblPr/>
      <w:tcPr>
        <w:shd w:val="clear" w:color="auto" w:fill="FFFFFF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FFFF" w:themeColor="accent5"/>
        <w:left w:val="single" w:sz="4" w:space="0" w:color="FFFFFF" w:themeColor="accent6"/>
        <w:bottom w:val="single" w:sz="4" w:space="0" w:color="FFFFFF" w:themeColor="accent6"/>
        <w:right w:val="single" w:sz="4" w:space="0" w:color="FFFFFF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FFF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FFFF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9999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9999" w:themeColor="accent6" w:themeShade="99"/>
          <w:insideV w:val="nil"/>
        </w:tcBorders>
        <w:shd w:val="clear" w:color="auto" w:fill="999999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9999" w:themeFill="accent6" w:themeFillShade="99"/>
      </w:tcPr>
    </w:tblStylePr>
    <w:tblStylePr w:type="band1Vert">
      <w:tblPr/>
      <w:tcPr>
        <w:shd w:val="clear" w:color="auto" w:fill="FFFFFF" w:themeFill="accent6" w:themeFillTint="66"/>
      </w:tcPr>
    </w:tblStylePr>
    <w:tblStylePr w:type="band1Horz">
      <w:tblPr/>
      <w:tcPr>
        <w:shd w:val="clear" w:color="auto" w:fill="FFFFFF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57222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72222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72222"/>
    <w:rPr>
      <w:kern w:val="16"/>
      <w:sz w:val="22"/>
      <w14:ligatures w14:val="standardContextual"/>
      <w14:numForm w14:val="oldStyle"/>
      <w14:numSpacing w14:val="proportional"/>
      <w14:cntxtAlts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7222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72222"/>
    <w:rPr>
      <w:b/>
      <w:bCs/>
      <w:kern w:val="16"/>
      <w:sz w:val="22"/>
      <w14:ligatures w14:val="standardContextual"/>
      <w14:numForm w14:val="oldStyle"/>
      <w14:numSpacing w14:val="proportional"/>
      <w14:cntxtAlts/>
    </w:rPr>
  </w:style>
  <w:style w:type="table" w:styleId="DarkList">
    <w:name w:val="Dark List"/>
    <w:basedOn w:val="TableNormal"/>
    <w:uiPriority w:val="70"/>
    <w:semiHidden/>
    <w:unhideWhenUsed/>
    <w:rsid w:val="0057222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57222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1919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50C0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81212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81212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81212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81212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57222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D966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185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FFC20C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FFC20C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20C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20C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57222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5CDC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1776B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9B3A1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9B3A1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9B3A1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9B3A1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57222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B3838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D1B1B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C2A2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C2A2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2A2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2A2A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57222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FFFF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7F7F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BFBF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BFBF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57222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FFFF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7F7F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BFBF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BFBF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accent6" w:themeFillShade="BF"/>
      </w:tcPr>
    </w:tblStylePr>
  </w:style>
  <w:style w:type="paragraph" w:styleId="DocumentMap">
    <w:name w:val="Document Map"/>
    <w:basedOn w:val="Normal"/>
    <w:link w:val="DocumentMapChar"/>
    <w:uiPriority w:val="99"/>
    <w:semiHidden/>
    <w:unhideWhenUsed/>
    <w:rsid w:val="00572222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72222"/>
    <w:rPr>
      <w:rFonts w:ascii="Segoe UI" w:hAnsi="Segoe UI" w:cs="Segoe UI"/>
      <w:kern w:val="16"/>
      <w:sz w:val="22"/>
      <w:szCs w:val="16"/>
      <w14:ligatures w14:val="standardContextual"/>
      <w14:numForm w14:val="oldStyle"/>
      <w14:numSpacing w14:val="proportional"/>
      <w14:cntxtAlts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572222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572222"/>
    <w:rPr>
      <w:kern w:val="16"/>
      <w:sz w:val="22"/>
      <w14:ligatures w14:val="standardContextual"/>
      <w14:numForm w14:val="oldStyle"/>
      <w14:numSpacing w14:val="proportional"/>
      <w14:cntxtAlts/>
    </w:rPr>
  </w:style>
  <w:style w:type="character" w:styleId="Emphasis">
    <w:name w:val="Emphasis"/>
    <w:basedOn w:val="DefaultParagraphFont"/>
    <w:uiPriority w:val="20"/>
    <w:semiHidden/>
    <w:qFormat/>
    <w:rsid w:val="00572222"/>
    <w:rPr>
      <w:i/>
      <w:iCs/>
      <w:sz w:val="22"/>
    </w:rPr>
  </w:style>
  <w:style w:type="character" w:styleId="EndnoteReference">
    <w:name w:val="endnote reference"/>
    <w:basedOn w:val="DefaultParagraphFont"/>
    <w:uiPriority w:val="99"/>
    <w:semiHidden/>
    <w:unhideWhenUsed/>
    <w:rsid w:val="00572222"/>
    <w:rPr>
      <w:sz w:val="22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572222"/>
    <w:pPr>
      <w:spacing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72222"/>
    <w:rPr>
      <w:kern w:val="16"/>
      <w:sz w:val="22"/>
      <w14:ligatures w14:val="standardContextual"/>
      <w14:numForm w14:val="oldStyle"/>
      <w14:numSpacing w14:val="proportional"/>
      <w14:cntxtAlts/>
    </w:rPr>
  </w:style>
  <w:style w:type="paragraph" w:styleId="EnvelopeAddress">
    <w:name w:val="envelope address"/>
    <w:basedOn w:val="Normal"/>
    <w:uiPriority w:val="99"/>
    <w:semiHidden/>
    <w:unhideWhenUsed/>
    <w:rsid w:val="00572222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572222"/>
    <w:pPr>
      <w:spacing w:after="0" w:line="240" w:lineRule="auto"/>
    </w:pPr>
    <w:rPr>
      <w:rFonts w:asciiTheme="majorHAnsi" w:eastAsiaTheme="majorEastAsia" w:hAnsiTheme="majorHAnsi" w:cstheme="majorBidi"/>
    </w:rPr>
  </w:style>
  <w:style w:type="character" w:styleId="FollowedHyperlink">
    <w:name w:val="FollowedHyperlink"/>
    <w:basedOn w:val="DefaultParagraphFont"/>
    <w:uiPriority w:val="99"/>
    <w:semiHidden/>
    <w:unhideWhenUsed/>
    <w:rsid w:val="000F51EC"/>
    <w:rPr>
      <w:color w:val="B38600" w:themeColor="accent2" w:themeShade="80"/>
      <w:sz w:val="22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572222"/>
    <w:rPr>
      <w:sz w:val="22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72222"/>
    <w:pPr>
      <w:spacing w:after="0" w:line="240" w:lineRule="auto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72222"/>
    <w:rPr>
      <w:kern w:val="16"/>
      <w:sz w:val="22"/>
      <w14:ligatures w14:val="standardContextual"/>
      <w14:numForm w14:val="oldStyle"/>
      <w14:numSpacing w14:val="proportional"/>
      <w14:cntxtAlts/>
    </w:rPr>
  </w:style>
  <w:style w:type="table" w:styleId="GridTable1Light">
    <w:name w:val="Grid Table 1 Light"/>
    <w:basedOn w:val="TableNormal"/>
    <w:uiPriority w:val="46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D68484" w:themeColor="accent1" w:themeTint="66"/>
        <w:left w:val="single" w:sz="4" w:space="0" w:color="D68484" w:themeColor="accent1" w:themeTint="66"/>
        <w:bottom w:val="single" w:sz="4" w:space="0" w:color="D68484" w:themeColor="accent1" w:themeTint="66"/>
        <w:right w:val="single" w:sz="4" w:space="0" w:color="D68484" w:themeColor="accent1" w:themeTint="66"/>
        <w:insideH w:val="single" w:sz="4" w:space="0" w:color="D68484" w:themeColor="accent1" w:themeTint="66"/>
        <w:insideV w:val="single" w:sz="4" w:space="0" w:color="D6848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C14646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14646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FFEFC1" w:themeColor="accent2" w:themeTint="66"/>
        <w:left w:val="single" w:sz="4" w:space="0" w:color="FFEFC1" w:themeColor="accent2" w:themeTint="66"/>
        <w:bottom w:val="single" w:sz="4" w:space="0" w:color="FFEFC1" w:themeColor="accent2" w:themeTint="66"/>
        <w:right w:val="single" w:sz="4" w:space="0" w:color="FFEFC1" w:themeColor="accent2" w:themeTint="66"/>
        <w:insideH w:val="single" w:sz="4" w:space="0" w:color="FFEFC1" w:themeColor="accent2" w:themeTint="66"/>
        <w:insideV w:val="single" w:sz="4" w:space="0" w:color="FFEFC1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E7A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E7A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CEEBE6" w:themeColor="accent3" w:themeTint="66"/>
        <w:left w:val="single" w:sz="4" w:space="0" w:color="CEEBE6" w:themeColor="accent3" w:themeTint="66"/>
        <w:bottom w:val="single" w:sz="4" w:space="0" w:color="CEEBE6" w:themeColor="accent3" w:themeTint="66"/>
        <w:right w:val="single" w:sz="4" w:space="0" w:color="CEEBE6" w:themeColor="accent3" w:themeTint="66"/>
        <w:insideH w:val="single" w:sz="4" w:space="0" w:color="CEEBE6" w:themeColor="accent3" w:themeTint="66"/>
        <w:insideV w:val="single" w:sz="4" w:space="0" w:color="CEEBE6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B5E1D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5E1D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B2ADAD" w:themeColor="accent4" w:themeTint="66"/>
        <w:left w:val="single" w:sz="4" w:space="0" w:color="B2ADAD" w:themeColor="accent4" w:themeTint="66"/>
        <w:bottom w:val="single" w:sz="4" w:space="0" w:color="B2ADAD" w:themeColor="accent4" w:themeTint="66"/>
        <w:right w:val="single" w:sz="4" w:space="0" w:color="B2ADAD" w:themeColor="accent4" w:themeTint="66"/>
        <w:insideH w:val="single" w:sz="4" w:space="0" w:color="B2ADAD" w:themeColor="accent4" w:themeTint="66"/>
        <w:insideV w:val="single" w:sz="4" w:space="0" w:color="B2ADAD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8B8585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B8585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accent5" w:themeTint="66"/>
        <w:left w:val="single" w:sz="4" w:space="0" w:color="FFFFFF" w:themeColor="accent5" w:themeTint="66"/>
        <w:bottom w:val="single" w:sz="4" w:space="0" w:color="FFFFFF" w:themeColor="accent5" w:themeTint="66"/>
        <w:right w:val="single" w:sz="4" w:space="0" w:color="FFFFFF" w:themeColor="accent5" w:themeTint="66"/>
        <w:insideH w:val="single" w:sz="4" w:space="0" w:color="FFFFFF" w:themeColor="accent5" w:themeTint="66"/>
        <w:insideV w:val="single" w:sz="4" w:space="0" w:color="FFFFFF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FFFF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FF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accent6" w:themeTint="66"/>
        <w:left w:val="single" w:sz="4" w:space="0" w:color="FFFFFF" w:themeColor="accent6" w:themeTint="66"/>
        <w:bottom w:val="single" w:sz="4" w:space="0" w:color="FFFFFF" w:themeColor="accent6" w:themeTint="66"/>
        <w:right w:val="single" w:sz="4" w:space="0" w:color="FFFFFF" w:themeColor="accent6" w:themeTint="66"/>
        <w:insideH w:val="single" w:sz="4" w:space="0" w:color="FFFFFF" w:themeColor="accent6" w:themeTint="66"/>
        <w:insideV w:val="single" w:sz="4" w:space="0" w:color="FFFFF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FFFF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FFF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572222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572222"/>
    <w:pPr>
      <w:spacing w:after="0" w:line="240" w:lineRule="auto"/>
    </w:pPr>
    <w:tblPr>
      <w:tblStyleRowBandSize w:val="1"/>
      <w:tblStyleColBandSize w:val="1"/>
      <w:tblBorders>
        <w:top w:val="single" w:sz="2" w:space="0" w:color="C14646" w:themeColor="accent1" w:themeTint="99"/>
        <w:bottom w:val="single" w:sz="2" w:space="0" w:color="C14646" w:themeColor="accent1" w:themeTint="99"/>
        <w:insideH w:val="single" w:sz="2" w:space="0" w:color="C14646" w:themeColor="accent1" w:themeTint="99"/>
        <w:insideV w:val="single" w:sz="2" w:space="0" w:color="C14646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14646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14646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C1C1" w:themeFill="accent1" w:themeFillTint="33"/>
      </w:tcPr>
    </w:tblStylePr>
    <w:tblStylePr w:type="band1Horz">
      <w:tblPr/>
      <w:tcPr>
        <w:shd w:val="clear" w:color="auto" w:fill="EAC1C1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572222"/>
    <w:pPr>
      <w:spacing w:after="0" w:line="240" w:lineRule="auto"/>
    </w:pPr>
    <w:tblPr>
      <w:tblStyleRowBandSize w:val="1"/>
      <w:tblStyleColBandSize w:val="1"/>
      <w:tblBorders>
        <w:top w:val="single" w:sz="2" w:space="0" w:color="FFE7A3" w:themeColor="accent2" w:themeTint="99"/>
        <w:bottom w:val="single" w:sz="2" w:space="0" w:color="FFE7A3" w:themeColor="accent2" w:themeTint="99"/>
        <w:insideH w:val="single" w:sz="2" w:space="0" w:color="FFE7A3" w:themeColor="accent2" w:themeTint="99"/>
        <w:insideV w:val="single" w:sz="2" w:space="0" w:color="FFE7A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E7A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E7A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7E0" w:themeFill="accent2" w:themeFillTint="33"/>
      </w:tcPr>
    </w:tblStylePr>
    <w:tblStylePr w:type="band1Horz">
      <w:tblPr/>
      <w:tcPr>
        <w:shd w:val="clear" w:color="auto" w:fill="FFF7E0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572222"/>
    <w:pPr>
      <w:spacing w:after="0" w:line="240" w:lineRule="auto"/>
    </w:pPr>
    <w:tblPr>
      <w:tblStyleRowBandSize w:val="1"/>
      <w:tblStyleColBandSize w:val="1"/>
      <w:tblBorders>
        <w:top w:val="single" w:sz="2" w:space="0" w:color="B5E1D9" w:themeColor="accent3" w:themeTint="99"/>
        <w:bottom w:val="single" w:sz="2" w:space="0" w:color="B5E1D9" w:themeColor="accent3" w:themeTint="99"/>
        <w:insideH w:val="single" w:sz="2" w:space="0" w:color="B5E1D9" w:themeColor="accent3" w:themeTint="99"/>
        <w:insideV w:val="single" w:sz="2" w:space="0" w:color="B5E1D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5E1D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5E1D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F5F2" w:themeFill="accent3" w:themeFillTint="33"/>
      </w:tcPr>
    </w:tblStylePr>
    <w:tblStylePr w:type="band1Horz">
      <w:tblPr/>
      <w:tcPr>
        <w:shd w:val="clear" w:color="auto" w:fill="E6F5F2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572222"/>
    <w:pPr>
      <w:spacing w:after="0" w:line="240" w:lineRule="auto"/>
    </w:pPr>
    <w:tblPr>
      <w:tblStyleRowBandSize w:val="1"/>
      <w:tblStyleColBandSize w:val="1"/>
      <w:tblBorders>
        <w:top w:val="single" w:sz="2" w:space="0" w:color="8B8585" w:themeColor="accent4" w:themeTint="99"/>
        <w:bottom w:val="single" w:sz="2" w:space="0" w:color="8B8585" w:themeColor="accent4" w:themeTint="99"/>
        <w:insideH w:val="single" w:sz="2" w:space="0" w:color="8B8585" w:themeColor="accent4" w:themeTint="99"/>
        <w:insideV w:val="single" w:sz="2" w:space="0" w:color="8B8585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B8585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B8585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D6D6" w:themeFill="accent4" w:themeFillTint="33"/>
      </w:tcPr>
    </w:tblStylePr>
    <w:tblStylePr w:type="band1Horz">
      <w:tblPr/>
      <w:tcPr>
        <w:shd w:val="clear" w:color="auto" w:fill="D8D6D6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572222"/>
    <w:pPr>
      <w:spacing w:after="0" w:line="240" w:lineRule="auto"/>
    </w:pPr>
    <w:tblPr>
      <w:tblStyleRowBandSize w:val="1"/>
      <w:tblStyleColBandSize w:val="1"/>
      <w:tblBorders>
        <w:top w:val="single" w:sz="2" w:space="0" w:color="FFFFFF" w:themeColor="accent5" w:themeTint="99"/>
        <w:bottom w:val="single" w:sz="2" w:space="0" w:color="FFFFFF" w:themeColor="accent5" w:themeTint="99"/>
        <w:insideH w:val="single" w:sz="2" w:space="0" w:color="FFFFFF" w:themeColor="accent5" w:themeTint="99"/>
        <w:insideV w:val="single" w:sz="2" w:space="0" w:color="FFFFFF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FFFF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FFFF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5" w:themeFillTint="33"/>
      </w:tcPr>
    </w:tblStylePr>
    <w:tblStylePr w:type="band1Horz">
      <w:tblPr/>
      <w:tcPr>
        <w:shd w:val="clear" w:color="auto" w:fill="FFFFFF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572222"/>
    <w:pPr>
      <w:spacing w:after="0" w:line="240" w:lineRule="auto"/>
    </w:pPr>
    <w:tblPr>
      <w:tblStyleRowBandSize w:val="1"/>
      <w:tblStyleColBandSize w:val="1"/>
      <w:tblBorders>
        <w:top w:val="single" w:sz="2" w:space="0" w:color="FFFFFF" w:themeColor="accent6" w:themeTint="99"/>
        <w:bottom w:val="single" w:sz="2" w:space="0" w:color="FFFFFF" w:themeColor="accent6" w:themeTint="99"/>
        <w:insideH w:val="single" w:sz="2" w:space="0" w:color="FFFFFF" w:themeColor="accent6" w:themeTint="99"/>
        <w:insideV w:val="single" w:sz="2" w:space="0" w:color="FFFFF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FFF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FFF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6" w:themeFillTint="33"/>
      </w:tcPr>
    </w:tblStylePr>
    <w:tblStylePr w:type="band1Horz">
      <w:tblPr/>
      <w:tcPr>
        <w:shd w:val="clear" w:color="auto" w:fill="FFFFFF" w:themeFill="accent6" w:themeFillTint="33"/>
      </w:tcPr>
    </w:tblStylePr>
  </w:style>
  <w:style w:type="table" w:styleId="GridTable3">
    <w:name w:val="Grid Table 3"/>
    <w:basedOn w:val="TableNormal"/>
    <w:uiPriority w:val="48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C14646" w:themeColor="accent1" w:themeTint="99"/>
        <w:left w:val="single" w:sz="4" w:space="0" w:color="C14646" w:themeColor="accent1" w:themeTint="99"/>
        <w:bottom w:val="single" w:sz="4" w:space="0" w:color="C14646" w:themeColor="accent1" w:themeTint="99"/>
        <w:right w:val="single" w:sz="4" w:space="0" w:color="C14646" w:themeColor="accent1" w:themeTint="99"/>
        <w:insideH w:val="single" w:sz="4" w:space="0" w:color="C14646" w:themeColor="accent1" w:themeTint="99"/>
        <w:insideV w:val="single" w:sz="4" w:space="0" w:color="C14646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C1C1" w:themeFill="accent1" w:themeFillTint="33"/>
      </w:tcPr>
    </w:tblStylePr>
    <w:tblStylePr w:type="band1Horz">
      <w:tblPr/>
      <w:tcPr>
        <w:shd w:val="clear" w:color="auto" w:fill="EAC1C1" w:themeFill="accent1" w:themeFillTint="33"/>
      </w:tcPr>
    </w:tblStylePr>
    <w:tblStylePr w:type="neCell">
      <w:tblPr/>
      <w:tcPr>
        <w:tcBorders>
          <w:bottom w:val="single" w:sz="4" w:space="0" w:color="C14646" w:themeColor="accent1" w:themeTint="99"/>
        </w:tcBorders>
      </w:tcPr>
    </w:tblStylePr>
    <w:tblStylePr w:type="nwCell">
      <w:tblPr/>
      <w:tcPr>
        <w:tcBorders>
          <w:bottom w:val="single" w:sz="4" w:space="0" w:color="C14646" w:themeColor="accent1" w:themeTint="99"/>
        </w:tcBorders>
      </w:tcPr>
    </w:tblStylePr>
    <w:tblStylePr w:type="seCell">
      <w:tblPr/>
      <w:tcPr>
        <w:tcBorders>
          <w:top w:val="single" w:sz="4" w:space="0" w:color="C14646" w:themeColor="accent1" w:themeTint="99"/>
        </w:tcBorders>
      </w:tcPr>
    </w:tblStylePr>
    <w:tblStylePr w:type="swCell">
      <w:tblPr/>
      <w:tcPr>
        <w:tcBorders>
          <w:top w:val="single" w:sz="4" w:space="0" w:color="C14646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FFE7A3" w:themeColor="accent2" w:themeTint="99"/>
        <w:left w:val="single" w:sz="4" w:space="0" w:color="FFE7A3" w:themeColor="accent2" w:themeTint="99"/>
        <w:bottom w:val="single" w:sz="4" w:space="0" w:color="FFE7A3" w:themeColor="accent2" w:themeTint="99"/>
        <w:right w:val="single" w:sz="4" w:space="0" w:color="FFE7A3" w:themeColor="accent2" w:themeTint="99"/>
        <w:insideH w:val="single" w:sz="4" w:space="0" w:color="FFE7A3" w:themeColor="accent2" w:themeTint="99"/>
        <w:insideV w:val="single" w:sz="4" w:space="0" w:color="FFE7A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7E0" w:themeFill="accent2" w:themeFillTint="33"/>
      </w:tcPr>
    </w:tblStylePr>
    <w:tblStylePr w:type="band1Horz">
      <w:tblPr/>
      <w:tcPr>
        <w:shd w:val="clear" w:color="auto" w:fill="FFF7E0" w:themeFill="accent2" w:themeFillTint="33"/>
      </w:tcPr>
    </w:tblStylePr>
    <w:tblStylePr w:type="neCell">
      <w:tblPr/>
      <w:tcPr>
        <w:tcBorders>
          <w:bottom w:val="single" w:sz="4" w:space="0" w:color="FFE7A3" w:themeColor="accent2" w:themeTint="99"/>
        </w:tcBorders>
      </w:tcPr>
    </w:tblStylePr>
    <w:tblStylePr w:type="nwCell">
      <w:tblPr/>
      <w:tcPr>
        <w:tcBorders>
          <w:bottom w:val="single" w:sz="4" w:space="0" w:color="FFE7A3" w:themeColor="accent2" w:themeTint="99"/>
        </w:tcBorders>
      </w:tcPr>
    </w:tblStylePr>
    <w:tblStylePr w:type="seCell">
      <w:tblPr/>
      <w:tcPr>
        <w:tcBorders>
          <w:top w:val="single" w:sz="4" w:space="0" w:color="FFE7A3" w:themeColor="accent2" w:themeTint="99"/>
        </w:tcBorders>
      </w:tcPr>
    </w:tblStylePr>
    <w:tblStylePr w:type="swCell">
      <w:tblPr/>
      <w:tcPr>
        <w:tcBorders>
          <w:top w:val="single" w:sz="4" w:space="0" w:color="FFE7A3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B5E1D9" w:themeColor="accent3" w:themeTint="99"/>
        <w:left w:val="single" w:sz="4" w:space="0" w:color="B5E1D9" w:themeColor="accent3" w:themeTint="99"/>
        <w:bottom w:val="single" w:sz="4" w:space="0" w:color="B5E1D9" w:themeColor="accent3" w:themeTint="99"/>
        <w:right w:val="single" w:sz="4" w:space="0" w:color="B5E1D9" w:themeColor="accent3" w:themeTint="99"/>
        <w:insideH w:val="single" w:sz="4" w:space="0" w:color="B5E1D9" w:themeColor="accent3" w:themeTint="99"/>
        <w:insideV w:val="single" w:sz="4" w:space="0" w:color="B5E1D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6F5F2" w:themeFill="accent3" w:themeFillTint="33"/>
      </w:tcPr>
    </w:tblStylePr>
    <w:tblStylePr w:type="band1Horz">
      <w:tblPr/>
      <w:tcPr>
        <w:shd w:val="clear" w:color="auto" w:fill="E6F5F2" w:themeFill="accent3" w:themeFillTint="33"/>
      </w:tcPr>
    </w:tblStylePr>
    <w:tblStylePr w:type="neCell">
      <w:tblPr/>
      <w:tcPr>
        <w:tcBorders>
          <w:bottom w:val="single" w:sz="4" w:space="0" w:color="B5E1D9" w:themeColor="accent3" w:themeTint="99"/>
        </w:tcBorders>
      </w:tcPr>
    </w:tblStylePr>
    <w:tblStylePr w:type="nwCell">
      <w:tblPr/>
      <w:tcPr>
        <w:tcBorders>
          <w:bottom w:val="single" w:sz="4" w:space="0" w:color="B5E1D9" w:themeColor="accent3" w:themeTint="99"/>
        </w:tcBorders>
      </w:tcPr>
    </w:tblStylePr>
    <w:tblStylePr w:type="seCell">
      <w:tblPr/>
      <w:tcPr>
        <w:tcBorders>
          <w:top w:val="single" w:sz="4" w:space="0" w:color="B5E1D9" w:themeColor="accent3" w:themeTint="99"/>
        </w:tcBorders>
      </w:tcPr>
    </w:tblStylePr>
    <w:tblStylePr w:type="swCell">
      <w:tblPr/>
      <w:tcPr>
        <w:tcBorders>
          <w:top w:val="single" w:sz="4" w:space="0" w:color="B5E1D9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8B8585" w:themeColor="accent4" w:themeTint="99"/>
        <w:left w:val="single" w:sz="4" w:space="0" w:color="8B8585" w:themeColor="accent4" w:themeTint="99"/>
        <w:bottom w:val="single" w:sz="4" w:space="0" w:color="8B8585" w:themeColor="accent4" w:themeTint="99"/>
        <w:right w:val="single" w:sz="4" w:space="0" w:color="8B8585" w:themeColor="accent4" w:themeTint="99"/>
        <w:insideH w:val="single" w:sz="4" w:space="0" w:color="8B8585" w:themeColor="accent4" w:themeTint="99"/>
        <w:insideV w:val="single" w:sz="4" w:space="0" w:color="8B8585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8D6D6" w:themeFill="accent4" w:themeFillTint="33"/>
      </w:tcPr>
    </w:tblStylePr>
    <w:tblStylePr w:type="band1Horz">
      <w:tblPr/>
      <w:tcPr>
        <w:shd w:val="clear" w:color="auto" w:fill="D8D6D6" w:themeFill="accent4" w:themeFillTint="33"/>
      </w:tcPr>
    </w:tblStylePr>
    <w:tblStylePr w:type="neCell">
      <w:tblPr/>
      <w:tcPr>
        <w:tcBorders>
          <w:bottom w:val="single" w:sz="4" w:space="0" w:color="8B8585" w:themeColor="accent4" w:themeTint="99"/>
        </w:tcBorders>
      </w:tcPr>
    </w:tblStylePr>
    <w:tblStylePr w:type="nwCell">
      <w:tblPr/>
      <w:tcPr>
        <w:tcBorders>
          <w:bottom w:val="single" w:sz="4" w:space="0" w:color="8B8585" w:themeColor="accent4" w:themeTint="99"/>
        </w:tcBorders>
      </w:tcPr>
    </w:tblStylePr>
    <w:tblStylePr w:type="seCell">
      <w:tblPr/>
      <w:tcPr>
        <w:tcBorders>
          <w:top w:val="single" w:sz="4" w:space="0" w:color="8B8585" w:themeColor="accent4" w:themeTint="99"/>
        </w:tcBorders>
      </w:tcPr>
    </w:tblStylePr>
    <w:tblStylePr w:type="swCell">
      <w:tblPr/>
      <w:tcPr>
        <w:tcBorders>
          <w:top w:val="single" w:sz="4" w:space="0" w:color="8B8585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accent5" w:themeTint="99"/>
        <w:left w:val="single" w:sz="4" w:space="0" w:color="FFFFFF" w:themeColor="accent5" w:themeTint="99"/>
        <w:bottom w:val="single" w:sz="4" w:space="0" w:color="FFFFFF" w:themeColor="accent5" w:themeTint="99"/>
        <w:right w:val="single" w:sz="4" w:space="0" w:color="FFFFFF" w:themeColor="accent5" w:themeTint="99"/>
        <w:insideH w:val="single" w:sz="4" w:space="0" w:color="FFFFFF" w:themeColor="accent5" w:themeTint="99"/>
        <w:insideV w:val="single" w:sz="4" w:space="0" w:color="FFFFF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FFF" w:themeFill="accent5" w:themeFillTint="33"/>
      </w:tcPr>
    </w:tblStylePr>
    <w:tblStylePr w:type="band1Horz">
      <w:tblPr/>
      <w:tcPr>
        <w:shd w:val="clear" w:color="auto" w:fill="FFFFFF" w:themeFill="accent5" w:themeFillTint="33"/>
      </w:tcPr>
    </w:tblStylePr>
    <w:tblStylePr w:type="neCell">
      <w:tblPr/>
      <w:tcPr>
        <w:tcBorders>
          <w:bottom w:val="single" w:sz="4" w:space="0" w:color="FFFFFF" w:themeColor="accent5" w:themeTint="99"/>
        </w:tcBorders>
      </w:tcPr>
    </w:tblStylePr>
    <w:tblStylePr w:type="nwCell">
      <w:tblPr/>
      <w:tcPr>
        <w:tcBorders>
          <w:bottom w:val="single" w:sz="4" w:space="0" w:color="FFFFFF" w:themeColor="accent5" w:themeTint="99"/>
        </w:tcBorders>
      </w:tcPr>
    </w:tblStylePr>
    <w:tblStylePr w:type="seCell">
      <w:tblPr/>
      <w:tcPr>
        <w:tcBorders>
          <w:top w:val="single" w:sz="4" w:space="0" w:color="FFFFFF" w:themeColor="accent5" w:themeTint="99"/>
        </w:tcBorders>
      </w:tcPr>
    </w:tblStylePr>
    <w:tblStylePr w:type="swCell">
      <w:tblPr/>
      <w:tcPr>
        <w:tcBorders>
          <w:top w:val="single" w:sz="4" w:space="0" w:color="FFFFFF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accent6" w:themeTint="99"/>
        <w:left w:val="single" w:sz="4" w:space="0" w:color="FFFFFF" w:themeColor="accent6" w:themeTint="99"/>
        <w:bottom w:val="single" w:sz="4" w:space="0" w:color="FFFFFF" w:themeColor="accent6" w:themeTint="99"/>
        <w:right w:val="single" w:sz="4" w:space="0" w:color="FFFFFF" w:themeColor="accent6" w:themeTint="99"/>
        <w:insideH w:val="single" w:sz="4" w:space="0" w:color="FFFFFF" w:themeColor="accent6" w:themeTint="99"/>
        <w:insideV w:val="single" w:sz="4" w:space="0" w:color="FFFFF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FFF" w:themeFill="accent6" w:themeFillTint="33"/>
      </w:tcPr>
    </w:tblStylePr>
    <w:tblStylePr w:type="band1Horz">
      <w:tblPr/>
      <w:tcPr>
        <w:shd w:val="clear" w:color="auto" w:fill="FFFFFF" w:themeFill="accent6" w:themeFillTint="33"/>
      </w:tcPr>
    </w:tblStylePr>
    <w:tblStylePr w:type="neCell">
      <w:tblPr/>
      <w:tcPr>
        <w:tcBorders>
          <w:bottom w:val="single" w:sz="4" w:space="0" w:color="FFFFFF" w:themeColor="accent6" w:themeTint="99"/>
        </w:tcBorders>
      </w:tcPr>
    </w:tblStylePr>
    <w:tblStylePr w:type="nwCell">
      <w:tblPr/>
      <w:tcPr>
        <w:tcBorders>
          <w:bottom w:val="single" w:sz="4" w:space="0" w:color="FFFFFF" w:themeColor="accent6" w:themeTint="99"/>
        </w:tcBorders>
      </w:tcPr>
    </w:tblStylePr>
    <w:tblStylePr w:type="seCell">
      <w:tblPr/>
      <w:tcPr>
        <w:tcBorders>
          <w:top w:val="single" w:sz="4" w:space="0" w:color="FFFFFF" w:themeColor="accent6" w:themeTint="99"/>
        </w:tcBorders>
      </w:tcPr>
    </w:tblStylePr>
    <w:tblStylePr w:type="swCell">
      <w:tblPr/>
      <w:tcPr>
        <w:tcBorders>
          <w:top w:val="single" w:sz="4" w:space="0" w:color="FFFFFF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C14646" w:themeColor="accent1" w:themeTint="99"/>
        <w:left w:val="single" w:sz="4" w:space="0" w:color="C14646" w:themeColor="accent1" w:themeTint="99"/>
        <w:bottom w:val="single" w:sz="4" w:space="0" w:color="C14646" w:themeColor="accent1" w:themeTint="99"/>
        <w:right w:val="single" w:sz="4" w:space="0" w:color="C14646" w:themeColor="accent1" w:themeTint="99"/>
        <w:insideH w:val="single" w:sz="4" w:space="0" w:color="C14646" w:themeColor="accent1" w:themeTint="99"/>
        <w:insideV w:val="single" w:sz="4" w:space="0" w:color="C14646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1919" w:themeColor="accent1"/>
          <w:left w:val="single" w:sz="4" w:space="0" w:color="4B1919" w:themeColor="accent1"/>
          <w:bottom w:val="single" w:sz="4" w:space="0" w:color="4B1919" w:themeColor="accent1"/>
          <w:right w:val="single" w:sz="4" w:space="0" w:color="4B1919" w:themeColor="accent1"/>
          <w:insideH w:val="nil"/>
          <w:insideV w:val="nil"/>
        </w:tcBorders>
        <w:shd w:val="clear" w:color="auto" w:fill="4B1919" w:themeFill="accent1"/>
      </w:tcPr>
    </w:tblStylePr>
    <w:tblStylePr w:type="lastRow">
      <w:rPr>
        <w:b/>
        <w:bCs/>
      </w:rPr>
      <w:tblPr/>
      <w:tcPr>
        <w:tcBorders>
          <w:top w:val="double" w:sz="4" w:space="0" w:color="4B191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C1C1" w:themeFill="accent1" w:themeFillTint="33"/>
      </w:tcPr>
    </w:tblStylePr>
    <w:tblStylePr w:type="band1Horz">
      <w:tblPr/>
      <w:tcPr>
        <w:shd w:val="clear" w:color="auto" w:fill="EAC1C1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FFE7A3" w:themeColor="accent2" w:themeTint="99"/>
        <w:left w:val="single" w:sz="4" w:space="0" w:color="FFE7A3" w:themeColor="accent2" w:themeTint="99"/>
        <w:bottom w:val="single" w:sz="4" w:space="0" w:color="FFE7A3" w:themeColor="accent2" w:themeTint="99"/>
        <w:right w:val="single" w:sz="4" w:space="0" w:color="FFE7A3" w:themeColor="accent2" w:themeTint="99"/>
        <w:insideH w:val="single" w:sz="4" w:space="0" w:color="FFE7A3" w:themeColor="accent2" w:themeTint="99"/>
        <w:insideV w:val="single" w:sz="4" w:space="0" w:color="FFE7A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D966" w:themeColor="accent2"/>
          <w:left w:val="single" w:sz="4" w:space="0" w:color="FFD966" w:themeColor="accent2"/>
          <w:bottom w:val="single" w:sz="4" w:space="0" w:color="FFD966" w:themeColor="accent2"/>
          <w:right w:val="single" w:sz="4" w:space="0" w:color="FFD966" w:themeColor="accent2"/>
          <w:insideH w:val="nil"/>
          <w:insideV w:val="nil"/>
        </w:tcBorders>
        <w:shd w:val="clear" w:color="auto" w:fill="FFD966" w:themeFill="accent2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7E0" w:themeFill="accent2" w:themeFillTint="33"/>
      </w:tcPr>
    </w:tblStylePr>
    <w:tblStylePr w:type="band1Horz">
      <w:tblPr/>
      <w:tcPr>
        <w:shd w:val="clear" w:color="auto" w:fill="FFF7E0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B5E1D9" w:themeColor="accent3" w:themeTint="99"/>
        <w:left w:val="single" w:sz="4" w:space="0" w:color="B5E1D9" w:themeColor="accent3" w:themeTint="99"/>
        <w:bottom w:val="single" w:sz="4" w:space="0" w:color="B5E1D9" w:themeColor="accent3" w:themeTint="99"/>
        <w:right w:val="single" w:sz="4" w:space="0" w:color="B5E1D9" w:themeColor="accent3" w:themeTint="99"/>
        <w:insideH w:val="single" w:sz="4" w:space="0" w:color="B5E1D9" w:themeColor="accent3" w:themeTint="99"/>
        <w:insideV w:val="single" w:sz="4" w:space="0" w:color="B5E1D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CDC1" w:themeColor="accent3"/>
          <w:left w:val="single" w:sz="4" w:space="0" w:color="85CDC1" w:themeColor="accent3"/>
          <w:bottom w:val="single" w:sz="4" w:space="0" w:color="85CDC1" w:themeColor="accent3"/>
          <w:right w:val="single" w:sz="4" w:space="0" w:color="85CDC1" w:themeColor="accent3"/>
          <w:insideH w:val="nil"/>
          <w:insideV w:val="nil"/>
        </w:tcBorders>
        <w:shd w:val="clear" w:color="auto" w:fill="85CDC1" w:themeFill="accent3"/>
      </w:tcPr>
    </w:tblStylePr>
    <w:tblStylePr w:type="lastRow">
      <w:rPr>
        <w:b/>
        <w:bCs/>
      </w:rPr>
      <w:tblPr/>
      <w:tcPr>
        <w:tcBorders>
          <w:top w:val="double" w:sz="4" w:space="0" w:color="85CDC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F5F2" w:themeFill="accent3" w:themeFillTint="33"/>
      </w:tcPr>
    </w:tblStylePr>
    <w:tblStylePr w:type="band1Horz">
      <w:tblPr/>
      <w:tcPr>
        <w:shd w:val="clear" w:color="auto" w:fill="E6F5F2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8B8585" w:themeColor="accent4" w:themeTint="99"/>
        <w:left w:val="single" w:sz="4" w:space="0" w:color="8B8585" w:themeColor="accent4" w:themeTint="99"/>
        <w:bottom w:val="single" w:sz="4" w:space="0" w:color="8B8585" w:themeColor="accent4" w:themeTint="99"/>
        <w:right w:val="single" w:sz="4" w:space="0" w:color="8B8585" w:themeColor="accent4" w:themeTint="99"/>
        <w:insideH w:val="single" w:sz="4" w:space="0" w:color="8B8585" w:themeColor="accent4" w:themeTint="99"/>
        <w:insideV w:val="single" w:sz="4" w:space="0" w:color="8B8585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B3838" w:themeColor="accent4"/>
          <w:left w:val="single" w:sz="4" w:space="0" w:color="3B3838" w:themeColor="accent4"/>
          <w:bottom w:val="single" w:sz="4" w:space="0" w:color="3B3838" w:themeColor="accent4"/>
          <w:right w:val="single" w:sz="4" w:space="0" w:color="3B3838" w:themeColor="accent4"/>
          <w:insideH w:val="nil"/>
          <w:insideV w:val="nil"/>
        </w:tcBorders>
        <w:shd w:val="clear" w:color="auto" w:fill="3B3838" w:themeFill="accent4"/>
      </w:tcPr>
    </w:tblStylePr>
    <w:tblStylePr w:type="lastRow">
      <w:rPr>
        <w:b/>
        <w:bCs/>
      </w:rPr>
      <w:tblPr/>
      <w:tcPr>
        <w:tcBorders>
          <w:top w:val="double" w:sz="4" w:space="0" w:color="3B383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D6D6" w:themeFill="accent4" w:themeFillTint="33"/>
      </w:tcPr>
    </w:tblStylePr>
    <w:tblStylePr w:type="band1Horz">
      <w:tblPr/>
      <w:tcPr>
        <w:shd w:val="clear" w:color="auto" w:fill="D8D6D6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accent5" w:themeTint="99"/>
        <w:left w:val="single" w:sz="4" w:space="0" w:color="FFFFFF" w:themeColor="accent5" w:themeTint="99"/>
        <w:bottom w:val="single" w:sz="4" w:space="0" w:color="FFFFFF" w:themeColor="accent5" w:themeTint="99"/>
        <w:right w:val="single" w:sz="4" w:space="0" w:color="FFFFFF" w:themeColor="accent5" w:themeTint="99"/>
        <w:insideH w:val="single" w:sz="4" w:space="0" w:color="FFFFFF" w:themeColor="accent5" w:themeTint="99"/>
        <w:insideV w:val="single" w:sz="4" w:space="0" w:color="FFFFF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accent5"/>
          <w:left w:val="single" w:sz="4" w:space="0" w:color="FFFFFF" w:themeColor="accent5"/>
          <w:bottom w:val="single" w:sz="4" w:space="0" w:color="FFFFFF" w:themeColor="accent5"/>
          <w:right w:val="single" w:sz="4" w:space="0" w:color="FFFFFF" w:themeColor="accent5"/>
          <w:insideH w:val="nil"/>
          <w:insideV w:val="nil"/>
        </w:tcBorders>
        <w:shd w:val="clear" w:color="auto" w:fill="FFFFFF" w:themeFill="accent5"/>
      </w:tcPr>
    </w:tblStylePr>
    <w:tblStylePr w:type="lastRow">
      <w:rPr>
        <w:b/>
        <w:bCs/>
      </w:rPr>
      <w:tblPr/>
      <w:tcPr>
        <w:tcBorders>
          <w:top w:val="double" w:sz="4" w:space="0" w:color="FFFFF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5" w:themeFillTint="33"/>
      </w:tcPr>
    </w:tblStylePr>
    <w:tblStylePr w:type="band1Horz">
      <w:tblPr/>
      <w:tcPr>
        <w:shd w:val="clear" w:color="auto" w:fill="FFFFFF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accent6" w:themeTint="99"/>
        <w:left w:val="single" w:sz="4" w:space="0" w:color="FFFFFF" w:themeColor="accent6" w:themeTint="99"/>
        <w:bottom w:val="single" w:sz="4" w:space="0" w:color="FFFFFF" w:themeColor="accent6" w:themeTint="99"/>
        <w:right w:val="single" w:sz="4" w:space="0" w:color="FFFFFF" w:themeColor="accent6" w:themeTint="99"/>
        <w:insideH w:val="single" w:sz="4" w:space="0" w:color="FFFFFF" w:themeColor="accent6" w:themeTint="99"/>
        <w:insideV w:val="single" w:sz="4" w:space="0" w:color="FFFFF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accent6"/>
          <w:left w:val="single" w:sz="4" w:space="0" w:color="FFFFFF" w:themeColor="accent6"/>
          <w:bottom w:val="single" w:sz="4" w:space="0" w:color="FFFFFF" w:themeColor="accent6"/>
          <w:right w:val="single" w:sz="4" w:space="0" w:color="FFFFFF" w:themeColor="accent6"/>
          <w:insideH w:val="nil"/>
          <w:insideV w:val="nil"/>
        </w:tcBorders>
        <w:shd w:val="clear" w:color="auto" w:fill="FFFFFF" w:themeFill="accent6"/>
      </w:tcPr>
    </w:tblStylePr>
    <w:tblStylePr w:type="lastRow">
      <w:rPr>
        <w:b/>
        <w:bCs/>
      </w:rPr>
      <w:tblPr/>
      <w:tcPr>
        <w:tcBorders>
          <w:top w:val="double" w:sz="4" w:space="0" w:color="FFFFF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6" w:themeFillTint="33"/>
      </w:tcPr>
    </w:tblStylePr>
    <w:tblStylePr w:type="band1Horz">
      <w:tblPr/>
      <w:tcPr>
        <w:shd w:val="clear" w:color="auto" w:fill="FFFFFF" w:themeFill="accent6" w:themeFillTint="33"/>
      </w:tcPr>
    </w:tblStylePr>
  </w:style>
  <w:style w:type="table" w:styleId="GridTable5Dark">
    <w:name w:val="Grid Table 5 Dark"/>
    <w:basedOn w:val="TableNormal"/>
    <w:uiPriority w:val="50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C1C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1919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1919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191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1919" w:themeFill="accent1"/>
      </w:tcPr>
    </w:tblStylePr>
    <w:tblStylePr w:type="band1Vert">
      <w:tblPr/>
      <w:tcPr>
        <w:shd w:val="clear" w:color="auto" w:fill="D68484" w:themeFill="accent1" w:themeFillTint="66"/>
      </w:tcPr>
    </w:tblStylePr>
    <w:tblStylePr w:type="band1Horz">
      <w:tblPr/>
      <w:tcPr>
        <w:shd w:val="clear" w:color="auto" w:fill="D68484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7E0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D966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D966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D96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D966" w:themeFill="accent2"/>
      </w:tcPr>
    </w:tblStylePr>
    <w:tblStylePr w:type="band1Vert">
      <w:tblPr/>
      <w:tcPr>
        <w:shd w:val="clear" w:color="auto" w:fill="FFEFC1" w:themeFill="accent2" w:themeFillTint="66"/>
      </w:tcPr>
    </w:tblStylePr>
    <w:tblStylePr w:type="band1Horz">
      <w:tblPr/>
      <w:tcPr>
        <w:shd w:val="clear" w:color="auto" w:fill="FFEFC1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F5F2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CDC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CDC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5CDC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5CDC1" w:themeFill="accent3"/>
      </w:tcPr>
    </w:tblStylePr>
    <w:tblStylePr w:type="band1Vert">
      <w:tblPr/>
      <w:tcPr>
        <w:shd w:val="clear" w:color="auto" w:fill="CEEBE6" w:themeFill="accent3" w:themeFillTint="66"/>
      </w:tcPr>
    </w:tblStylePr>
    <w:tblStylePr w:type="band1Horz">
      <w:tblPr/>
      <w:tcPr>
        <w:shd w:val="clear" w:color="auto" w:fill="CEEBE6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8D6D6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B3838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B3838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B3838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B3838" w:themeFill="accent4"/>
      </w:tcPr>
    </w:tblStylePr>
    <w:tblStylePr w:type="band1Vert">
      <w:tblPr/>
      <w:tcPr>
        <w:shd w:val="clear" w:color="auto" w:fill="B2ADAD" w:themeFill="accent4" w:themeFillTint="66"/>
      </w:tcPr>
    </w:tblStylePr>
    <w:tblStylePr w:type="band1Horz">
      <w:tblPr/>
      <w:tcPr>
        <w:shd w:val="clear" w:color="auto" w:fill="B2ADAD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FFF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FFFF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FFFF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FFFF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FFFF" w:themeFill="accent5"/>
      </w:tcPr>
    </w:tblStylePr>
    <w:tblStylePr w:type="band1Vert">
      <w:tblPr/>
      <w:tcPr>
        <w:shd w:val="clear" w:color="auto" w:fill="FFFFFF" w:themeFill="accent5" w:themeFillTint="66"/>
      </w:tcPr>
    </w:tblStylePr>
    <w:tblStylePr w:type="band1Horz">
      <w:tblPr/>
      <w:tcPr>
        <w:shd w:val="clear" w:color="auto" w:fill="FFFFFF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FFF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FFFF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FFFF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FFFF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FFFF" w:themeFill="accent6"/>
      </w:tcPr>
    </w:tblStylePr>
    <w:tblStylePr w:type="band1Vert">
      <w:tblPr/>
      <w:tcPr>
        <w:shd w:val="clear" w:color="auto" w:fill="FFFFFF" w:themeFill="accent6" w:themeFillTint="66"/>
      </w:tcPr>
    </w:tblStylePr>
    <w:tblStylePr w:type="band1Horz">
      <w:tblPr/>
      <w:tcPr>
        <w:shd w:val="clear" w:color="auto" w:fill="FFFFFF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572222"/>
    <w:pPr>
      <w:spacing w:after="0" w:line="240" w:lineRule="auto"/>
    </w:pPr>
    <w:rPr>
      <w:color w:val="381212" w:themeColor="accent1" w:themeShade="BF"/>
    </w:rPr>
    <w:tblPr>
      <w:tblStyleRowBandSize w:val="1"/>
      <w:tblStyleColBandSize w:val="1"/>
      <w:tblBorders>
        <w:top w:val="single" w:sz="4" w:space="0" w:color="C14646" w:themeColor="accent1" w:themeTint="99"/>
        <w:left w:val="single" w:sz="4" w:space="0" w:color="C14646" w:themeColor="accent1" w:themeTint="99"/>
        <w:bottom w:val="single" w:sz="4" w:space="0" w:color="C14646" w:themeColor="accent1" w:themeTint="99"/>
        <w:right w:val="single" w:sz="4" w:space="0" w:color="C14646" w:themeColor="accent1" w:themeTint="99"/>
        <w:insideH w:val="single" w:sz="4" w:space="0" w:color="C14646" w:themeColor="accent1" w:themeTint="99"/>
        <w:insideV w:val="single" w:sz="4" w:space="0" w:color="C14646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C14646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14646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C1C1" w:themeFill="accent1" w:themeFillTint="33"/>
      </w:tcPr>
    </w:tblStylePr>
    <w:tblStylePr w:type="band1Horz">
      <w:tblPr/>
      <w:tcPr>
        <w:shd w:val="clear" w:color="auto" w:fill="EAC1C1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572222"/>
    <w:pPr>
      <w:spacing w:after="0" w:line="240" w:lineRule="auto"/>
    </w:pPr>
    <w:rPr>
      <w:color w:val="FFC20C" w:themeColor="accent2" w:themeShade="BF"/>
    </w:rPr>
    <w:tblPr>
      <w:tblStyleRowBandSize w:val="1"/>
      <w:tblStyleColBandSize w:val="1"/>
      <w:tblBorders>
        <w:top w:val="single" w:sz="4" w:space="0" w:color="FFE7A3" w:themeColor="accent2" w:themeTint="99"/>
        <w:left w:val="single" w:sz="4" w:space="0" w:color="FFE7A3" w:themeColor="accent2" w:themeTint="99"/>
        <w:bottom w:val="single" w:sz="4" w:space="0" w:color="FFE7A3" w:themeColor="accent2" w:themeTint="99"/>
        <w:right w:val="single" w:sz="4" w:space="0" w:color="FFE7A3" w:themeColor="accent2" w:themeTint="99"/>
        <w:insideH w:val="single" w:sz="4" w:space="0" w:color="FFE7A3" w:themeColor="accent2" w:themeTint="99"/>
        <w:insideV w:val="single" w:sz="4" w:space="0" w:color="FFE7A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E7A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E7A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7E0" w:themeFill="accent2" w:themeFillTint="33"/>
      </w:tcPr>
    </w:tblStylePr>
    <w:tblStylePr w:type="band1Horz">
      <w:tblPr/>
      <w:tcPr>
        <w:shd w:val="clear" w:color="auto" w:fill="FFF7E0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572222"/>
    <w:pPr>
      <w:spacing w:after="0" w:line="240" w:lineRule="auto"/>
    </w:pPr>
    <w:rPr>
      <w:color w:val="49B3A1" w:themeColor="accent3" w:themeShade="BF"/>
    </w:rPr>
    <w:tblPr>
      <w:tblStyleRowBandSize w:val="1"/>
      <w:tblStyleColBandSize w:val="1"/>
      <w:tblBorders>
        <w:top w:val="single" w:sz="4" w:space="0" w:color="B5E1D9" w:themeColor="accent3" w:themeTint="99"/>
        <w:left w:val="single" w:sz="4" w:space="0" w:color="B5E1D9" w:themeColor="accent3" w:themeTint="99"/>
        <w:bottom w:val="single" w:sz="4" w:space="0" w:color="B5E1D9" w:themeColor="accent3" w:themeTint="99"/>
        <w:right w:val="single" w:sz="4" w:space="0" w:color="B5E1D9" w:themeColor="accent3" w:themeTint="99"/>
        <w:insideH w:val="single" w:sz="4" w:space="0" w:color="B5E1D9" w:themeColor="accent3" w:themeTint="99"/>
        <w:insideV w:val="single" w:sz="4" w:space="0" w:color="B5E1D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B5E1D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5E1D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F5F2" w:themeFill="accent3" w:themeFillTint="33"/>
      </w:tcPr>
    </w:tblStylePr>
    <w:tblStylePr w:type="band1Horz">
      <w:tblPr/>
      <w:tcPr>
        <w:shd w:val="clear" w:color="auto" w:fill="E6F5F2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572222"/>
    <w:pPr>
      <w:spacing w:after="0" w:line="240" w:lineRule="auto"/>
    </w:pPr>
    <w:rPr>
      <w:color w:val="2C2A2A" w:themeColor="accent4" w:themeShade="BF"/>
    </w:rPr>
    <w:tblPr>
      <w:tblStyleRowBandSize w:val="1"/>
      <w:tblStyleColBandSize w:val="1"/>
      <w:tblBorders>
        <w:top w:val="single" w:sz="4" w:space="0" w:color="8B8585" w:themeColor="accent4" w:themeTint="99"/>
        <w:left w:val="single" w:sz="4" w:space="0" w:color="8B8585" w:themeColor="accent4" w:themeTint="99"/>
        <w:bottom w:val="single" w:sz="4" w:space="0" w:color="8B8585" w:themeColor="accent4" w:themeTint="99"/>
        <w:right w:val="single" w:sz="4" w:space="0" w:color="8B8585" w:themeColor="accent4" w:themeTint="99"/>
        <w:insideH w:val="single" w:sz="4" w:space="0" w:color="8B8585" w:themeColor="accent4" w:themeTint="99"/>
        <w:insideV w:val="single" w:sz="4" w:space="0" w:color="8B8585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8B8585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B8585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D6D6" w:themeFill="accent4" w:themeFillTint="33"/>
      </w:tcPr>
    </w:tblStylePr>
    <w:tblStylePr w:type="band1Horz">
      <w:tblPr/>
      <w:tcPr>
        <w:shd w:val="clear" w:color="auto" w:fill="D8D6D6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572222"/>
    <w:pPr>
      <w:spacing w:after="0" w:line="240" w:lineRule="auto"/>
    </w:pPr>
    <w:rPr>
      <w:color w:val="BFBFBF" w:themeColor="accent5" w:themeShade="BF"/>
    </w:rPr>
    <w:tblPr>
      <w:tblStyleRowBandSize w:val="1"/>
      <w:tblStyleColBandSize w:val="1"/>
      <w:tblBorders>
        <w:top w:val="single" w:sz="4" w:space="0" w:color="FFFFFF" w:themeColor="accent5" w:themeTint="99"/>
        <w:left w:val="single" w:sz="4" w:space="0" w:color="FFFFFF" w:themeColor="accent5" w:themeTint="99"/>
        <w:bottom w:val="single" w:sz="4" w:space="0" w:color="FFFFFF" w:themeColor="accent5" w:themeTint="99"/>
        <w:right w:val="single" w:sz="4" w:space="0" w:color="FFFFFF" w:themeColor="accent5" w:themeTint="99"/>
        <w:insideH w:val="single" w:sz="4" w:space="0" w:color="FFFFFF" w:themeColor="accent5" w:themeTint="99"/>
        <w:insideV w:val="single" w:sz="4" w:space="0" w:color="FFFFFF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FFFF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FF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5" w:themeFillTint="33"/>
      </w:tcPr>
    </w:tblStylePr>
    <w:tblStylePr w:type="band1Horz">
      <w:tblPr/>
      <w:tcPr>
        <w:shd w:val="clear" w:color="auto" w:fill="FFFFFF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572222"/>
    <w:pPr>
      <w:spacing w:after="0" w:line="240" w:lineRule="auto"/>
    </w:pPr>
    <w:rPr>
      <w:color w:val="BFBFBF" w:themeColor="accent6" w:themeShade="BF"/>
    </w:rPr>
    <w:tblPr>
      <w:tblStyleRowBandSize w:val="1"/>
      <w:tblStyleColBandSize w:val="1"/>
      <w:tblBorders>
        <w:top w:val="single" w:sz="4" w:space="0" w:color="FFFFFF" w:themeColor="accent6" w:themeTint="99"/>
        <w:left w:val="single" w:sz="4" w:space="0" w:color="FFFFFF" w:themeColor="accent6" w:themeTint="99"/>
        <w:bottom w:val="single" w:sz="4" w:space="0" w:color="FFFFFF" w:themeColor="accent6" w:themeTint="99"/>
        <w:right w:val="single" w:sz="4" w:space="0" w:color="FFFFFF" w:themeColor="accent6" w:themeTint="99"/>
        <w:insideH w:val="single" w:sz="4" w:space="0" w:color="FFFFFF" w:themeColor="accent6" w:themeTint="99"/>
        <w:insideV w:val="single" w:sz="4" w:space="0" w:color="FFFFF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FFFF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FFF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6" w:themeFillTint="33"/>
      </w:tcPr>
    </w:tblStylePr>
    <w:tblStylePr w:type="band1Horz">
      <w:tblPr/>
      <w:tcPr>
        <w:shd w:val="clear" w:color="auto" w:fill="FFFFFF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572222"/>
    <w:pPr>
      <w:spacing w:after="0" w:line="240" w:lineRule="auto"/>
    </w:pPr>
    <w:rPr>
      <w:color w:val="381212" w:themeColor="accent1" w:themeShade="BF"/>
    </w:rPr>
    <w:tblPr>
      <w:tblStyleRowBandSize w:val="1"/>
      <w:tblStyleColBandSize w:val="1"/>
      <w:tblBorders>
        <w:top w:val="single" w:sz="4" w:space="0" w:color="C14646" w:themeColor="accent1" w:themeTint="99"/>
        <w:left w:val="single" w:sz="4" w:space="0" w:color="C14646" w:themeColor="accent1" w:themeTint="99"/>
        <w:bottom w:val="single" w:sz="4" w:space="0" w:color="C14646" w:themeColor="accent1" w:themeTint="99"/>
        <w:right w:val="single" w:sz="4" w:space="0" w:color="C14646" w:themeColor="accent1" w:themeTint="99"/>
        <w:insideH w:val="single" w:sz="4" w:space="0" w:color="C14646" w:themeColor="accent1" w:themeTint="99"/>
        <w:insideV w:val="single" w:sz="4" w:space="0" w:color="C14646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C1C1" w:themeFill="accent1" w:themeFillTint="33"/>
      </w:tcPr>
    </w:tblStylePr>
    <w:tblStylePr w:type="band1Horz">
      <w:tblPr/>
      <w:tcPr>
        <w:shd w:val="clear" w:color="auto" w:fill="EAC1C1" w:themeFill="accent1" w:themeFillTint="33"/>
      </w:tcPr>
    </w:tblStylePr>
    <w:tblStylePr w:type="neCell">
      <w:tblPr/>
      <w:tcPr>
        <w:tcBorders>
          <w:bottom w:val="single" w:sz="4" w:space="0" w:color="C14646" w:themeColor="accent1" w:themeTint="99"/>
        </w:tcBorders>
      </w:tcPr>
    </w:tblStylePr>
    <w:tblStylePr w:type="nwCell">
      <w:tblPr/>
      <w:tcPr>
        <w:tcBorders>
          <w:bottom w:val="single" w:sz="4" w:space="0" w:color="C14646" w:themeColor="accent1" w:themeTint="99"/>
        </w:tcBorders>
      </w:tcPr>
    </w:tblStylePr>
    <w:tblStylePr w:type="seCell">
      <w:tblPr/>
      <w:tcPr>
        <w:tcBorders>
          <w:top w:val="single" w:sz="4" w:space="0" w:color="C14646" w:themeColor="accent1" w:themeTint="99"/>
        </w:tcBorders>
      </w:tcPr>
    </w:tblStylePr>
    <w:tblStylePr w:type="swCell">
      <w:tblPr/>
      <w:tcPr>
        <w:tcBorders>
          <w:top w:val="single" w:sz="4" w:space="0" w:color="C14646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572222"/>
    <w:pPr>
      <w:spacing w:after="0" w:line="240" w:lineRule="auto"/>
    </w:pPr>
    <w:rPr>
      <w:color w:val="FFC20C" w:themeColor="accent2" w:themeShade="BF"/>
    </w:rPr>
    <w:tblPr>
      <w:tblStyleRowBandSize w:val="1"/>
      <w:tblStyleColBandSize w:val="1"/>
      <w:tblBorders>
        <w:top w:val="single" w:sz="4" w:space="0" w:color="FFE7A3" w:themeColor="accent2" w:themeTint="99"/>
        <w:left w:val="single" w:sz="4" w:space="0" w:color="FFE7A3" w:themeColor="accent2" w:themeTint="99"/>
        <w:bottom w:val="single" w:sz="4" w:space="0" w:color="FFE7A3" w:themeColor="accent2" w:themeTint="99"/>
        <w:right w:val="single" w:sz="4" w:space="0" w:color="FFE7A3" w:themeColor="accent2" w:themeTint="99"/>
        <w:insideH w:val="single" w:sz="4" w:space="0" w:color="FFE7A3" w:themeColor="accent2" w:themeTint="99"/>
        <w:insideV w:val="single" w:sz="4" w:space="0" w:color="FFE7A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7E0" w:themeFill="accent2" w:themeFillTint="33"/>
      </w:tcPr>
    </w:tblStylePr>
    <w:tblStylePr w:type="band1Horz">
      <w:tblPr/>
      <w:tcPr>
        <w:shd w:val="clear" w:color="auto" w:fill="FFF7E0" w:themeFill="accent2" w:themeFillTint="33"/>
      </w:tcPr>
    </w:tblStylePr>
    <w:tblStylePr w:type="neCell">
      <w:tblPr/>
      <w:tcPr>
        <w:tcBorders>
          <w:bottom w:val="single" w:sz="4" w:space="0" w:color="FFE7A3" w:themeColor="accent2" w:themeTint="99"/>
        </w:tcBorders>
      </w:tcPr>
    </w:tblStylePr>
    <w:tblStylePr w:type="nwCell">
      <w:tblPr/>
      <w:tcPr>
        <w:tcBorders>
          <w:bottom w:val="single" w:sz="4" w:space="0" w:color="FFE7A3" w:themeColor="accent2" w:themeTint="99"/>
        </w:tcBorders>
      </w:tcPr>
    </w:tblStylePr>
    <w:tblStylePr w:type="seCell">
      <w:tblPr/>
      <w:tcPr>
        <w:tcBorders>
          <w:top w:val="single" w:sz="4" w:space="0" w:color="FFE7A3" w:themeColor="accent2" w:themeTint="99"/>
        </w:tcBorders>
      </w:tcPr>
    </w:tblStylePr>
    <w:tblStylePr w:type="swCell">
      <w:tblPr/>
      <w:tcPr>
        <w:tcBorders>
          <w:top w:val="single" w:sz="4" w:space="0" w:color="FFE7A3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572222"/>
    <w:pPr>
      <w:spacing w:after="0" w:line="240" w:lineRule="auto"/>
    </w:pPr>
    <w:rPr>
      <w:color w:val="49B3A1" w:themeColor="accent3" w:themeShade="BF"/>
    </w:rPr>
    <w:tblPr>
      <w:tblStyleRowBandSize w:val="1"/>
      <w:tblStyleColBandSize w:val="1"/>
      <w:tblBorders>
        <w:top w:val="single" w:sz="4" w:space="0" w:color="B5E1D9" w:themeColor="accent3" w:themeTint="99"/>
        <w:left w:val="single" w:sz="4" w:space="0" w:color="B5E1D9" w:themeColor="accent3" w:themeTint="99"/>
        <w:bottom w:val="single" w:sz="4" w:space="0" w:color="B5E1D9" w:themeColor="accent3" w:themeTint="99"/>
        <w:right w:val="single" w:sz="4" w:space="0" w:color="B5E1D9" w:themeColor="accent3" w:themeTint="99"/>
        <w:insideH w:val="single" w:sz="4" w:space="0" w:color="B5E1D9" w:themeColor="accent3" w:themeTint="99"/>
        <w:insideV w:val="single" w:sz="4" w:space="0" w:color="B5E1D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6F5F2" w:themeFill="accent3" w:themeFillTint="33"/>
      </w:tcPr>
    </w:tblStylePr>
    <w:tblStylePr w:type="band1Horz">
      <w:tblPr/>
      <w:tcPr>
        <w:shd w:val="clear" w:color="auto" w:fill="E6F5F2" w:themeFill="accent3" w:themeFillTint="33"/>
      </w:tcPr>
    </w:tblStylePr>
    <w:tblStylePr w:type="neCell">
      <w:tblPr/>
      <w:tcPr>
        <w:tcBorders>
          <w:bottom w:val="single" w:sz="4" w:space="0" w:color="B5E1D9" w:themeColor="accent3" w:themeTint="99"/>
        </w:tcBorders>
      </w:tcPr>
    </w:tblStylePr>
    <w:tblStylePr w:type="nwCell">
      <w:tblPr/>
      <w:tcPr>
        <w:tcBorders>
          <w:bottom w:val="single" w:sz="4" w:space="0" w:color="B5E1D9" w:themeColor="accent3" w:themeTint="99"/>
        </w:tcBorders>
      </w:tcPr>
    </w:tblStylePr>
    <w:tblStylePr w:type="seCell">
      <w:tblPr/>
      <w:tcPr>
        <w:tcBorders>
          <w:top w:val="single" w:sz="4" w:space="0" w:color="B5E1D9" w:themeColor="accent3" w:themeTint="99"/>
        </w:tcBorders>
      </w:tcPr>
    </w:tblStylePr>
    <w:tblStylePr w:type="swCell">
      <w:tblPr/>
      <w:tcPr>
        <w:tcBorders>
          <w:top w:val="single" w:sz="4" w:space="0" w:color="B5E1D9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572222"/>
    <w:pPr>
      <w:spacing w:after="0" w:line="240" w:lineRule="auto"/>
    </w:pPr>
    <w:rPr>
      <w:color w:val="2C2A2A" w:themeColor="accent4" w:themeShade="BF"/>
    </w:rPr>
    <w:tblPr>
      <w:tblStyleRowBandSize w:val="1"/>
      <w:tblStyleColBandSize w:val="1"/>
      <w:tblBorders>
        <w:top w:val="single" w:sz="4" w:space="0" w:color="8B8585" w:themeColor="accent4" w:themeTint="99"/>
        <w:left w:val="single" w:sz="4" w:space="0" w:color="8B8585" w:themeColor="accent4" w:themeTint="99"/>
        <w:bottom w:val="single" w:sz="4" w:space="0" w:color="8B8585" w:themeColor="accent4" w:themeTint="99"/>
        <w:right w:val="single" w:sz="4" w:space="0" w:color="8B8585" w:themeColor="accent4" w:themeTint="99"/>
        <w:insideH w:val="single" w:sz="4" w:space="0" w:color="8B8585" w:themeColor="accent4" w:themeTint="99"/>
        <w:insideV w:val="single" w:sz="4" w:space="0" w:color="8B8585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8D6D6" w:themeFill="accent4" w:themeFillTint="33"/>
      </w:tcPr>
    </w:tblStylePr>
    <w:tblStylePr w:type="band1Horz">
      <w:tblPr/>
      <w:tcPr>
        <w:shd w:val="clear" w:color="auto" w:fill="D8D6D6" w:themeFill="accent4" w:themeFillTint="33"/>
      </w:tcPr>
    </w:tblStylePr>
    <w:tblStylePr w:type="neCell">
      <w:tblPr/>
      <w:tcPr>
        <w:tcBorders>
          <w:bottom w:val="single" w:sz="4" w:space="0" w:color="8B8585" w:themeColor="accent4" w:themeTint="99"/>
        </w:tcBorders>
      </w:tcPr>
    </w:tblStylePr>
    <w:tblStylePr w:type="nwCell">
      <w:tblPr/>
      <w:tcPr>
        <w:tcBorders>
          <w:bottom w:val="single" w:sz="4" w:space="0" w:color="8B8585" w:themeColor="accent4" w:themeTint="99"/>
        </w:tcBorders>
      </w:tcPr>
    </w:tblStylePr>
    <w:tblStylePr w:type="seCell">
      <w:tblPr/>
      <w:tcPr>
        <w:tcBorders>
          <w:top w:val="single" w:sz="4" w:space="0" w:color="8B8585" w:themeColor="accent4" w:themeTint="99"/>
        </w:tcBorders>
      </w:tcPr>
    </w:tblStylePr>
    <w:tblStylePr w:type="swCell">
      <w:tblPr/>
      <w:tcPr>
        <w:tcBorders>
          <w:top w:val="single" w:sz="4" w:space="0" w:color="8B8585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572222"/>
    <w:pPr>
      <w:spacing w:after="0" w:line="240" w:lineRule="auto"/>
    </w:pPr>
    <w:rPr>
      <w:color w:val="BFBFBF" w:themeColor="accent5" w:themeShade="BF"/>
    </w:rPr>
    <w:tblPr>
      <w:tblStyleRowBandSize w:val="1"/>
      <w:tblStyleColBandSize w:val="1"/>
      <w:tblBorders>
        <w:top w:val="single" w:sz="4" w:space="0" w:color="FFFFFF" w:themeColor="accent5" w:themeTint="99"/>
        <w:left w:val="single" w:sz="4" w:space="0" w:color="FFFFFF" w:themeColor="accent5" w:themeTint="99"/>
        <w:bottom w:val="single" w:sz="4" w:space="0" w:color="FFFFFF" w:themeColor="accent5" w:themeTint="99"/>
        <w:right w:val="single" w:sz="4" w:space="0" w:color="FFFFFF" w:themeColor="accent5" w:themeTint="99"/>
        <w:insideH w:val="single" w:sz="4" w:space="0" w:color="FFFFFF" w:themeColor="accent5" w:themeTint="99"/>
        <w:insideV w:val="single" w:sz="4" w:space="0" w:color="FFFFF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FFF" w:themeFill="accent5" w:themeFillTint="33"/>
      </w:tcPr>
    </w:tblStylePr>
    <w:tblStylePr w:type="band1Horz">
      <w:tblPr/>
      <w:tcPr>
        <w:shd w:val="clear" w:color="auto" w:fill="FFFFFF" w:themeFill="accent5" w:themeFillTint="33"/>
      </w:tcPr>
    </w:tblStylePr>
    <w:tblStylePr w:type="neCell">
      <w:tblPr/>
      <w:tcPr>
        <w:tcBorders>
          <w:bottom w:val="single" w:sz="4" w:space="0" w:color="FFFFFF" w:themeColor="accent5" w:themeTint="99"/>
        </w:tcBorders>
      </w:tcPr>
    </w:tblStylePr>
    <w:tblStylePr w:type="nwCell">
      <w:tblPr/>
      <w:tcPr>
        <w:tcBorders>
          <w:bottom w:val="single" w:sz="4" w:space="0" w:color="FFFFFF" w:themeColor="accent5" w:themeTint="99"/>
        </w:tcBorders>
      </w:tcPr>
    </w:tblStylePr>
    <w:tblStylePr w:type="seCell">
      <w:tblPr/>
      <w:tcPr>
        <w:tcBorders>
          <w:top w:val="single" w:sz="4" w:space="0" w:color="FFFFFF" w:themeColor="accent5" w:themeTint="99"/>
        </w:tcBorders>
      </w:tcPr>
    </w:tblStylePr>
    <w:tblStylePr w:type="swCell">
      <w:tblPr/>
      <w:tcPr>
        <w:tcBorders>
          <w:top w:val="single" w:sz="4" w:space="0" w:color="FFFFFF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572222"/>
    <w:pPr>
      <w:spacing w:after="0" w:line="240" w:lineRule="auto"/>
    </w:pPr>
    <w:rPr>
      <w:color w:val="BFBFBF" w:themeColor="accent6" w:themeShade="BF"/>
    </w:rPr>
    <w:tblPr>
      <w:tblStyleRowBandSize w:val="1"/>
      <w:tblStyleColBandSize w:val="1"/>
      <w:tblBorders>
        <w:top w:val="single" w:sz="4" w:space="0" w:color="FFFFFF" w:themeColor="accent6" w:themeTint="99"/>
        <w:left w:val="single" w:sz="4" w:space="0" w:color="FFFFFF" w:themeColor="accent6" w:themeTint="99"/>
        <w:bottom w:val="single" w:sz="4" w:space="0" w:color="FFFFFF" w:themeColor="accent6" w:themeTint="99"/>
        <w:right w:val="single" w:sz="4" w:space="0" w:color="FFFFFF" w:themeColor="accent6" w:themeTint="99"/>
        <w:insideH w:val="single" w:sz="4" w:space="0" w:color="FFFFFF" w:themeColor="accent6" w:themeTint="99"/>
        <w:insideV w:val="single" w:sz="4" w:space="0" w:color="FFFFF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FFF" w:themeFill="accent6" w:themeFillTint="33"/>
      </w:tcPr>
    </w:tblStylePr>
    <w:tblStylePr w:type="band1Horz">
      <w:tblPr/>
      <w:tcPr>
        <w:shd w:val="clear" w:color="auto" w:fill="FFFFFF" w:themeFill="accent6" w:themeFillTint="33"/>
      </w:tcPr>
    </w:tblStylePr>
    <w:tblStylePr w:type="neCell">
      <w:tblPr/>
      <w:tcPr>
        <w:tcBorders>
          <w:bottom w:val="single" w:sz="4" w:space="0" w:color="FFFFFF" w:themeColor="accent6" w:themeTint="99"/>
        </w:tcBorders>
      </w:tcPr>
    </w:tblStylePr>
    <w:tblStylePr w:type="nwCell">
      <w:tblPr/>
      <w:tcPr>
        <w:tcBorders>
          <w:bottom w:val="single" w:sz="4" w:space="0" w:color="FFFFFF" w:themeColor="accent6" w:themeTint="99"/>
        </w:tcBorders>
      </w:tcPr>
    </w:tblStylePr>
    <w:tblStylePr w:type="seCell">
      <w:tblPr/>
      <w:tcPr>
        <w:tcBorders>
          <w:top w:val="single" w:sz="4" w:space="0" w:color="FFFFFF" w:themeColor="accent6" w:themeTint="99"/>
        </w:tcBorders>
      </w:tcPr>
    </w:tblStylePr>
    <w:tblStylePr w:type="swCell">
      <w:tblPr/>
      <w:tcPr>
        <w:tcBorders>
          <w:top w:val="single" w:sz="4" w:space="0" w:color="FFFFFF" w:themeColor="accent6" w:themeTint="99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9"/>
    <w:semiHidden/>
    <w:rsid w:val="00572222"/>
    <w:rPr>
      <w:rFonts w:asciiTheme="majorHAnsi" w:eastAsiaTheme="majorEastAsia" w:hAnsiTheme="majorHAnsi" w:cstheme="majorBidi"/>
      <w:color w:val="250C0C" w:themeColor="accent1" w:themeShade="7F"/>
      <w:kern w:val="16"/>
      <w:sz w:val="24"/>
      <w:szCs w:val="24"/>
      <w14:ligatures w14:val="standardContextual"/>
      <w14:numForm w14:val="oldStyle"/>
      <w14:numSpacing w14:val="proportional"/>
      <w14:cntxtAlt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2222"/>
    <w:rPr>
      <w:rFonts w:asciiTheme="majorHAnsi" w:eastAsiaTheme="majorEastAsia" w:hAnsiTheme="majorHAnsi" w:cstheme="majorBidi"/>
      <w:i/>
      <w:iCs/>
      <w:color w:val="381212" w:themeColor="accent1" w:themeShade="BF"/>
      <w:kern w:val="16"/>
      <w:sz w:val="22"/>
      <w14:ligatures w14:val="standardContextual"/>
      <w14:numForm w14:val="oldStyle"/>
      <w14:numSpacing w14:val="proportional"/>
      <w14:cntxtAlt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2222"/>
    <w:rPr>
      <w:rFonts w:asciiTheme="majorHAnsi" w:eastAsiaTheme="majorEastAsia" w:hAnsiTheme="majorHAnsi" w:cstheme="majorBidi"/>
      <w:color w:val="381212" w:themeColor="accent1" w:themeShade="BF"/>
      <w:kern w:val="16"/>
      <w:sz w:val="22"/>
      <w14:ligatures w14:val="standardContextual"/>
      <w14:numForm w14:val="oldStyle"/>
      <w14:numSpacing w14:val="proportional"/>
      <w14:cntxtAlt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2222"/>
    <w:rPr>
      <w:rFonts w:asciiTheme="majorHAnsi" w:eastAsiaTheme="majorEastAsia" w:hAnsiTheme="majorHAnsi" w:cstheme="majorBidi"/>
      <w:color w:val="250C0C" w:themeColor="accent1" w:themeShade="7F"/>
      <w:kern w:val="16"/>
      <w:sz w:val="22"/>
      <w14:ligatures w14:val="standardContextual"/>
      <w14:numForm w14:val="oldStyle"/>
      <w14:numSpacing w14:val="proportional"/>
      <w14:cntxtAlt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2222"/>
    <w:rPr>
      <w:rFonts w:asciiTheme="majorHAnsi" w:eastAsiaTheme="majorEastAsia" w:hAnsiTheme="majorHAnsi" w:cstheme="majorBidi"/>
      <w:i/>
      <w:iCs/>
      <w:color w:val="250C0C" w:themeColor="accent1" w:themeShade="7F"/>
      <w:kern w:val="16"/>
      <w:sz w:val="22"/>
      <w14:ligatures w14:val="standardContextual"/>
      <w14:numForm w14:val="oldStyle"/>
      <w14:numSpacing w14:val="proportional"/>
      <w14:cntxtAlt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2222"/>
    <w:rPr>
      <w:rFonts w:asciiTheme="majorHAnsi" w:eastAsiaTheme="majorEastAsia" w:hAnsiTheme="majorHAnsi" w:cstheme="majorBidi"/>
      <w:color w:val="272727" w:themeColor="text1" w:themeTint="D8"/>
      <w:kern w:val="16"/>
      <w:sz w:val="22"/>
      <w:szCs w:val="21"/>
      <w14:ligatures w14:val="standardContextual"/>
      <w14:numForm w14:val="oldStyle"/>
      <w14:numSpacing w14:val="proportional"/>
      <w14:cntxtAlt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2222"/>
    <w:rPr>
      <w:rFonts w:asciiTheme="majorHAnsi" w:eastAsiaTheme="majorEastAsia" w:hAnsiTheme="majorHAnsi" w:cstheme="majorBidi"/>
      <w:i/>
      <w:iCs/>
      <w:color w:val="272727" w:themeColor="text1" w:themeTint="D8"/>
      <w:kern w:val="16"/>
      <w:sz w:val="22"/>
      <w:szCs w:val="21"/>
      <w14:ligatures w14:val="standardContextual"/>
      <w14:numForm w14:val="oldStyle"/>
      <w14:numSpacing w14:val="proportional"/>
      <w14:cntxtAlts/>
    </w:rPr>
  </w:style>
  <w:style w:type="character" w:styleId="HTMLAcronym">
    <w:name w:val="HTML Acronym"/>
    <w:basedOn w:val="DefaultParagraphFont"/>
    <w:uiPriority w:val="99"/>
    <w:semiHidden/>
    <w:unhideWhenUsed/>
    <w:rsid w:val="00572222"/>
    <w:rPr>
      <w:sz w:val="22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572222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572222"/>
    <w:rPr>
      <w:i/>
      <w:iCs/>
      <w:kern w:val="16"/>
      <w:sz w:val="22"/>
      <w14:ligatures w14:val="standardContextual"/>
      <w14:numForm w14:val="oldStyle"/>
      <w14:numSpacing w14:val="proportional"/>
      <w14:cntxtAlts/>
    </w:rPr>
  </w:style>
  <w:style w:type="character" w:styleId="HTMLCite">
    <w:name w:val="HTML Cite"/>
    <w:basedOn w:val="DefaultParagraphFont"/>
    <w:uiPriority w:val="99"/>
    <w:semiHidden/>
    <w:unhideWhenUsed/>
    <w:rsid w:val="00572222"/>
    <w:rPr>
      <w:i/>
      <w:iCs/>
      <w:sz w:val="22"/>
    </w:rPr>
  </w:style>
  <w:style w:type="character" w:styleId="HTMLCode">
    <w:name w:val="HTML Code"/>
    <w:basedOn w:val="DefaultParagraphFont"/>
    <w:uiPriority w:val="99"/>
    <w:semiHidden/>
    <w:unhideWhenUsed/>
    <w:rsid w:val="00572222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572222"/>
    <w:rPr>
      <w:i/>
      <w:iCs/>
      <w:sz w:val="22"/>
    </w:rPr>
  </w:style>
  <w:style w:type="character" w:styleId="HTMLKeyboard">
    <w:name w:val="HTML Keyboard"/>
    <w:basedOn w:val="DefaultParagraphFont"/>
    <w:uiPriority w:val="99"/>
    <w:semiHidden/>
    <w:unhideWhenUsed/>
    <w:rsid w:val="0057222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72222"/>
    <w:pPr>
      <w:spacing w:after="0" w:line="240" w:lineRule="auto"/>
    </w:pPr>
    <w:rPr>
      <w:rFonts w:ascii="Consolas" w:hAnsi="Consola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72222"/>
    <w:rPr>
      <w:rFonts w:ascii="Consolas" w:hAnsi="Consolas"/>
      <w:kern w:val="16"/>
      <w:sz w:val="22"/>
      <w14:ligatures w14:val="standardContextual"/>
      <w14:numForm w14:val="oldStyle"/>
      <w14:numSpacing w14:val="proportional"/>
      <w14:cntxtAlts/>
    </w:rPr>
  </w:style>
  <w:style w:type="character" w:styleId="HTMLSample">
    <w:name w:val="HTML Sample"/>
    <w:basedOn w:val="DefaultParagraphFont"/>
    <w:uiPriority w:val="99"/>
    <w:semiHidden/>
    <w:unhideWhenUsed/>
    <w:rsid w:val="00572222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572222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572222"/>
    <w:rPr>
      <w:i/>
      <w:iCs/>
      <w:sz w:val="22"/>
    </w:rPr>
  </w:style>
  <w:style w:type="character" w:styleId="Hyperlink">
    <w:name w:val="Hyperlink"/>
    <w:basedOn w:val="DefaultParagraphFont"/>
    <w:uiPriority w:val="99"/>
    <w:semiHidden/>
    <w:unhideWhenUsed/>
    <w:rsid w:val="000F51EC"/>
    <w:rPr>
      <w:color w:val="1D1C1C" w:themeColor="accent4" w:themeShade="80"/>
      <w:sz w:val="22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572222"/>
    <w:pPr>
      <w:spacing w:after="0" w:line="240" w:lineRule="auto"/>
      <w:ind w:left="200" w:hanging="20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572222"/>
    <w:pPr>
      <w:spacing w:after="0" w:line="240" w:lineRule="auto"/>
      <w:ind w:left="400" w:hanging="20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572222"/>
    <w:pPr>
      <w:spacing w:after="0" w:line="240" w:lineRule="auto"/>
      <w:ind w:left="600" w:hanging="20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572222"/>
    <w:pPr>
      <w:spacing w:after="0" w:line="240" w:lineRule="auto"/>
      <w:ind w:left="800" w:hanging="20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572222"/>
    <w:pPr>
      <w:spacing w:after="0" w:line="240" w:lineRule="auto"/>
      <w:ind w:left="1000" w:hanging="20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572222"/>
    <w:pPr>
      <w:spacing w:after="0" w:line="240" w:lineRule="auto"/>
      <w:ind w:left="1200" w:hanging="20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572222"/>
    <w:pPr>
      <w:spacing w:after="0" w:line="240" w:lineRule="auto"/>
      <w:ind w:left="1400" w:hanging="20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572222"/>
    <w:pPr>
      <w:spacing w:after="0" w:line="240" w:lineRule="auto"/>
      <w:ind w:left="1600" w:hanging="20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572222"/>
    <w:pPr>
      <w:spacing w:after="0" w:line="240" w:lineRule="auto"/>
      <w:ind w:left="1800" w:hanging="20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572222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qFormat/>
    <w:rsid w:val="000F51EC"/>
    <w:rPr>
      <w:i/>
      <w:iCs/>
      <w:color w:val="381212" w:themeColor="accent1" w:themeShade="BF"/>
      <w:sz w:val="22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qFormat/>
    <w:rsid w:val="000F51EC"/>
    <w:pPr>
      <w:pBdr>
        <w:top w:val="single" w:sz="4" w:space="10" w:color="4B1919" w:themeColor="accent1"/>
        <w:bottom w:val="single" w:sz="4" w:space="10" w:color="4B1919" w:themeColor="accent1"/>
      </w:pBdr>
      <w:spacing w:before="360" w:after="360"/>
      <w:ind w:left="864" w:right="864"/>
      <w:jc w:val="center"/>
    </w:pPr>
    <w:rPr>
      <w:i/>
      <w:iCs/>
      <w:color w:val="381212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0F51EC"/>
    <w:rPr>
      <w:i/>
      <w:iCs/>
      <w:color w:val="381212" w:themeColor="accent1" w:themeShade="BF"/>
    </w:rPr>
  </w:style>
  <w:style w:type="character" w:styleId="IntenseReference">
    <w:name w:val="Intense Reference"/>
    <w:basedOn w:val="DefaultParagraphFont"/>
    <w:uiPriority w:val="32"/>
    <w:semiHidden/>
    <w:qFormat/>
    <w:rsid w:val="000F51EC"/>
    <w:rPr>
      <w:b/>
      <w:bCs/>
      <w:caps w:val="0"/>
      <w:smallCaps/>
      <w:color w:val="381212" w:themeColor="accent1" w:themeShade="BF"/>
      <w:spacing w:val="5"/>
      <w:sz w:val="22"/>
    </w:rPr>
  </w:style>
  <w:style w:type="table" w:styleId="LightGrid">
    <w:name w:val="Light Grid"/>
    <w:basedOn w:val="TableNormal"/>
    <w:uiPriority w:val="62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4B1919" w:themeColor="accent1"/>
        <w:left w:val="single" w:sz="8" w:space="0" w:color="4B1919" w:themeColor="accent1"/>
        <w:bottom w:val="single" w:sz="8" w:space="0" w:color="4B1919" w:themeColor="accent1"/>
        <w:right w:val="single" w:sz="8" w:space="0" w:color="4B1919" w:themeColor="accent1"/>
        <w:insideH w:val="single" w:sz="8" w:space="0" w:color="4B1919" w:themeColor="accent1"/>
        <w:insideV w:val="single" w:sz="8" w:space="0" w:color="4B1919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1919" w:themeColor="accent1"/>
          <w:left w:val="single" w:sz="8" w:space="0" w:color="4B1919" w:themeColor="accent1"/>
          <w:bottom w:val="single" w:sz="18" w:space="0" w:color="4B1919" w:themeColor="accent1"/>
          <w:right w:val="single" w:sz="8" w:space="0" w:color="4B1919" w:themeColor="accent1"/>
          <w:insideH w:val="nil"/>
          <w:insideV w:val="single" w:sz="8" w:space="0" w:color="4B1919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1919" w:themeColor="accent1"/>
          <w:left w:val="single" w:sz="8" w:space="0" w:color="4B1919" w:themeColor="accent1"/>
          <w:bottom w:val="single" w:sz="8" w:space="0" w:color="4B1919" w:themeColor="accent1"/>
          <w:right w:val="single" w:sz="8" w:space="0" w:color="4B1919" w:themeColor="accent1"/>
          <w:insideH w:val="nil"/>
          <w:insideV w:val="single" w:sz="8" w:space="0" w:color="4B1919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1919" w:themeColor="accent1"/>
          <w:left w:val="single" w:sz="8" w:space="0" w:color="4B1919" w:themeColor="accent1"/>
          <w:bottom w:val="single" w:sz="8" w:space="0" w:color="4B1919" w:themeColor="accent1"/>
          <w:right w:val="single" w:sz="8" w:space="0" w:color="4B1919" w:themeColor="accent1"/>
        </w:tcBorders>
      </w:tcPr>
    </w:tblStylePr>
    <w:tblStylePr w:type="band1Vert">
      <w:tblPr/>
      <w:tcPr>
        <w:tcBorders>
          <w:top w:val="single" w:sz="8" w:space="0" w:color="4B1919" w:themeColor="accent1"/>
          <w:left w:val="single" w:sz="8" w:space="0" w:color="4B1919" w:themeColor="accent1"/>
          <w:bottom w:val="single" w:sz="8" w:space="0" w:color="4B1919" w:themeColor="accent1"/>
          <w:right w:val="single" w:sz="8" w:space="0" w:color="4B1919" w:themeColor="accent1"/>
        </w:tcBorders>
        <w:shd w:val="clear" w:color="auto" w:fill="E5B3B3" w:themeFill="accent1" w:themeFillTint="3F"/>
      </w:tcPr>
    </w:tblStylePr>
    <w:tblStylePr w:type="band1Horz">
      <w:tblPr/>
      <w:tcPr>
        <w:tcBorders>
          <w:top w:val="single" w:sz="8" w:space="0" w:color="4B1919" w:themeColor="accent1"/>
          <w:left w:val="single" w:sz="8" w:space="0" w:color="4B1919" w:themeColor="accent1"/>
          <w:bottom w:val="single" w:sz="8" w:space="0" w:color="4B1919" w:themeColor="accent1"/>
          <w:right w:val="single" w:sz="8" w:space="0" w:color="4B1919" w:themeColor="accent1"/>
          <w:insideV w:val="single" w:sz="8" w:space="0" w:color="4B1919" w:themeColor="accent1"/>
        </w:tcBorders>
        <w:shd w:val="clear" w:color="auto" w:fill="E5B3B3" w:themeFill="accent1" w:themeFillTint="3F"/>
      </w:tcPr>
    </w:tblStylePr>
    <w:tblStylePr w:type="band2Horz">
      <w:tblPr/>
      <w:tcPr>
        <w:tcBorders>
          <w:top w:val="single" w:sz="8" w:space="0" w:color="4B1919" w:themeColor="accent1"/>
          <w:left w:val="single" w:sz="8" w:space="0" w:color="4B1919" w:themeColor="accent1"/>
          <w:bottom w:val="single" w:sz="8" w:space="0" w:color="4B1919" w:themeColor="accent1"/>
          <w:right w:val="single" w:sz="8" w:space="0" w:color="4B1919" w:themeColor="accent1"/>
          <w:insideV w:val="single" w:sz="8" w:space="0" w:color="4B1919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FFD966" w:themeColor="accent2"/>
        <w:left w:val="single" w:sz="8" w:space="0" w:color="FFD966" w:themeColor="accent2"/>
        <w:bottom w:val="single" w:sz="8" w:space="0" w:color="FFD966" w:themeColor="accent2"/>
        <w:right w:val="single" w:sz="8" w:space="0" w:color="FFD966" w:themeColor="accent2"/>
        <w:insideH w:val="single" w:sz="8" w:space="0" w:color="FFD966" w:themeColor="accent2"/>
        <w:insideV w:val="single" w:sz="8" w:space="0" w:color="FFD966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D966" w:themeColor="accent2"/>
          <w:left w:val="single" w:sz="8" w:space="0" w:color="FFD966" w:themeColor="accent2"/>
          <w:bottom w:val="single" w:sz="18" w:space="0" w:color="FFD966" w:themeColor="accent2"/>
          <w:right w:val="single" w:sz="8" w:space="0" w:color="FFD966" w:themeColor="accent2"/>
          <w:insideH w:val="nil"/>
          <w:insideV w:val="single" w:sz="8" w:space="0" w:color="FFD966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D966" w:themeColor="accent2"/>
          <w:left w:val="single" w:sz="8" w:space="0" w:color="FFD966" w:themeColor="accent2"/>
          <w:bottom w:val="single" w:sz="8" w:space="0" w:color="FFD966" w:themeColor="accent2"/>
          <w:right w:val="single" w:sz="8" w:space="0" w:color="FFD966" w:themeColor="accent2"/>
          <w:insideH w:val="nil"/>
          <w:insideV w:val="single" w:sz="8" w:space="0" w:color="FFD966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D966" w:themeColor="accent2"/>
          <w:left w:val="single" w:sz="8" w:space="0" w:color="FFD966" w:themeColor="accent2"/>
          <w:bottom w:val="single" w:sz="8" w:space="0" w:color="FFD966" w:themeColor="accent2"/>
          <w:right w:val="single" w:sz="8" w:space="0" w:color="FFD966" w:themeColor="accent2"/>
        </w:tcBorders>
      </w:tcPr>
    </w:tblStylePr>
    <w:tblStylePr w:type="band1Vert">
      <w:tblPr/>
      <w:tcPr>
        <w:tcBorders>
          <w:top w:val="single" w:sz="8" w:space="0" w:color="FFD966" w:themeColor="accent2"/>
          <w:left w:val="single" w:sz="8" w:space="0" w:color="FFD966" w:themeColor="accent2"/>
          <w:bottom w:val="single" w:sz="8" w:space="0" w:color="FFD966" w:themeColor="accent2"/>
          <w:right w:val="single" w:sz="8" w:space="0" w:color="FFD966" w:themeColor="accent2"/>
        </w:tcBorders>
        <w:shd w:val="clear" w:color="auto" w:fill="FFF5D9" w:themeFill="accent2" w:themeFillTint="3F"/>
      </w:tcPr>
    </w:tblStylePr>
    <w:tblStylePr w:type="band1Horz">
      <w:tblPr/>
      <w:tcPr>
        <w:tcBorders>
          <w:top w:val="single" w:sz="8" w:space="0" w:color="FFD966" w:themeColor="accent2"/>
          <w:left w:val="single" w:sz="8" w:space="0" w:color="FFD966" w:themeColor="accent2"/>
          <w:bottom w:val="single" w:sz="8" w:space="0" w:color="FFD966" w:themeColor="accent2"/>
          <w:right w:val="single" w:sz="8" w:space="0" w:color="FFD966" w:themeColor="accent2"/>
          <w:insideV w:val="single" w:sz="8" w:space="0" w:color="FFD966" w:themeColor="accent2"/>
        </w:tcBorders>
        <w:shd w:val="clear" w:color="auto" w:fill="FFF5D9" w:themeFill="accent2" w:themeFillTint="3F"/>
      </w:tcPr>
    </w:tblStylePr>
    <w:tblStylePr w:type="band2Horz">
      <w:tblPr/>
      <w:tcPr>
        <w:tcBorders>
          <w:top w:val="single" w:sz="8" w:space="0" w:color="FFD966" w:themeColor="accent2"/>
          <w:left w:val="single" w:sz="8" w:space="0" w:color="FFD966" w:themeColor="accent2"/>
          <w:bottom w:val="single" w:sz="8" w:space="0" w:color="FFD966" w:themeColor="accent2"/>
          <w:right w:val="single" w:sz="8" w:space="0" w:color="FFD966" w:themeColor="accent2"/>
          <w:insideV w:val="single" w:sz="8" w:space="0" w:color="FFD966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85CDC1" w:themeColor="accent3"/>
        <w:left w:val="single" w:sz="8" w:space="0" w:color="85CDC1" w:themeColor="accent3"/>
        <w:bottom w:val="single" w:sz="8" w:space="0" w:color="85CDC1" w:themeColor="accent3"/>
        <w:right w:val="single" w:sz="8" w:space="0" w:color="85CDC1" w:themeColor="accent3"/>
        <w:insideH w:val="single" w:sz="8" w:space="0" w:color="85CDC1" w:themeColor="accent3"/>
        <w:insideV w:val="single" w:sz="8" w:space="0" w:color="85CDC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CDC1" w:themeColor="accent3"/>
          <w:left w:val="single" w:sz="8" w:space="0" w:color="85CDC1" w:themeColor="accent3"/>
          <w:bottom w:val="single" w:sz="18" w:space="0" w:color="85CDC1" w:themeColor="accent3"/>
          <w:right w:val="single" w:sz="8" w:space="0" w:color="85CDC1" w:themeColor="accent3"/>
          <w:insideH w:val="nil"/>
          <w:insideV w:val="single" w:sz="8" w:space="0" w:color="85CDC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5CDC1" w:themeColor="accent3"/>
          <w:left w:val="single" w:sz="8" w:space="0" w:color="85CDC1" w:themeColor="accent3"/>
          <w:bottom w:val="single" w:sz="8" w:space="0" w:color="85CDC1" w:themeColor="accent3"/>
          <w:right w:val="single" w:sz="8" w:space="0" w:color="85CDC1" w:themeColor="accent3"/>
          <w:insideH w:val="nil"/>
          <w:insideV w:val="single" w:sz="8" w:space="0" w:color="85CDC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CDC1" w:themeColor="accent3"/>
          <w:left w:val="single" w:sz="8" w:space="0" w:color="85CDC1" w:themeColor="accent3"/>
          <w:bottom w:val="single" w:sz="8" w:space="0" w:color="85CDC1" w:themeColor="accent3"/>
          <w:right w:val="single" w:sz="8" w:space="0" w:color="85CDC1" w:themeColor="accent3"/>
        </w:tcBorders>
      </w:tcPr>
    </w:tblStylePr>
    <w:tblStylePr w:type="band1Vert">
      <w:tblPr/>
      <w:tcPr>
        <w:tcBorders>
          <w:top w:val="single" w:sz="8" w:space="0" w:color="85CDC1" w:themeColor="accent3"/>
          <w:left w:val="single" w:sz="8" w:space="0" w:color="85CDC1" w:themeColor="accent3"/>
          <w:bottom w:val="single" w:sz="8" w:space="0" w:color="85CDC1" w:themeColor="accent3"/>
          <w:right w:val="single" w:sz="8" w:space="0" w:color="85CDC1" w:themeColor="accent3"/>
        </w:tcBorders>
        <w:shd w:val="clear" w:color="auto" w:fill="E0F2EF" w:themeFill="accent3" w:themeFillTint="3F"/>
      </w:tcPr>
    </w:tblStylePr>
    <w:tblStylePr w:type="band1Horz">
      <w:tblPr/>
      <w:tcPr>
        <w:tcBorders>
          <w:top w:val="single" w:sz="8" w:space="0" w:color="85CDC1" w:themeColor="accent3"/>
          <w:left w:val="single" w:sz="8" w:space="0" w:color="85CDC1" w:themeColor="accent3"/>
          <w:bottom w:val="single" w:sz="8" w:space="0" w:color="85CDC1" w:themeColor="accent3"/>
          <w:right w:val="single" w:sz="8" w:space="0" w:color="85CDC1" w:themeColor="accent3"/>
          <w:insideV w:val="single" w:sz="8" w:space="0" w:color="85CDC1" w:themeColor="accent3"/>
        </w:tcBorders>
        <w:shd w:val="clear" w:color="auto" w:fill="E0F2EF" w:themeFill="accent3" w:themeFillTint="3F"/>
      </w:tcPr>
    </w:tblStylePr>
    <w:tblStylePr w:type="band2Horz">
      <w:tblPr/>
      <w:tcPr>
        <w:tcBorders>
          <w:top w:val="single" w:sz="8" w:space="0" w:color="85CDC1" w:themeColor="accent3"/>
          <w:left w:val="single" w:sz="8" w:space="0" w:color="85CDC1" w:themeColor="accent3"/>
          <w:bottom w:val="single" w:sz="8" w:space="0" w:color="85CDC1" w:themeColor="accent3"/>
          <w:right w:val="single" w:sz="8" w:space="0" w:color="85CDC1" w:themeColor="accent3"/>
          <w:insideV w:val="single" w:sz="8" w:space="0" w:color="85CDC1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3B3838" w:themeColor="accent4"/>
        <w:left w:val="single" w:sz="8" w:space="0" w:color="3B3838" w:themeColor="accent4"/>
        <w:bottom w:val="single" w:sz="8" w:space="0" w:color="3B3838" w:themeColor="accent4"/>
        <w:right w:val="single" w:sz="8" w:space="0" w:color="3B3838" w:themeColor="accent4"/>
        <w:insideH w:val="single" w:sz="8" w:space="0" w:color="3B3838" w:themeColor="accent4"/>
        <w:insideV w:val="single" w:sz="8" w:space="0" w:color="3B3838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B3838" w:themeColor="accent4"/>
          <w:left w:val="single" w:sz="8" w:space="0" w:color="3B3838" w:themeColor="accent4"/>
          <w:bottom w:val="single" w:sz="18" w:space="0" w:color="3B3838" w:themeColor="accent4"/>
          <w:right w:val="single" w:sz="8" w:space="0" w:color="3B3838" w:themeColor="accent4"/>
          <w:insideH w:val="nil"/>
          <w:insideV w:val="single" w:sz="8" w:space="0" w:color="3B3838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B3838" w:themeColor="accent4"/>
          <w:left w:val="single" w:sz="8" w:space="0" w:color="3B3838" w:themeColor="accent4"/>
          <w:bottom w:val="single" w:sz="8" w:space="0" w:color="3B3838" w:themeColor="accent4"/>
          <w:right w:val="single" w:sz="8" w:space="0" w:color="3B3838" w:themeColor="accent4"/>
          <w:insideH w:val="nil"/>
          <w:insideV w:val="single" w:sz="8" w:space="0" w:color="3B3838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B3838" w:themeColor="accent4"/>
          <w:left w:val="single" w:sz="8" w:space="0" w:color="3B3838" w:themeColor="accent4"/>
          <w:bottom w:val="single" w:sz="8" w:space="0" w:color="3B3838" w:themeColor="accent4"/>
          <w:right w:val="single" w:sz="8" w:space="0" w:color="3B3838" w:themeColor="accent4"/>
        </w:tcBorders>
      </w:tcPr>
    </w:tblStylePr>
    <w:tblStylePr w:type="band1Vert">
      <w:tblPr/>
      <w:tcPr>
        <w:tcBorders>
          <w:top w:val="single" w:sz="8" w:space="0" w:color="3B3838" w:themeColor="accent4"/>
          <w:left w:val="single" w:sz="8" w:space="0" w:color="3B3838" w:themeColor="accent4"/>
          <w:bottom w:val="single" w:sz="8" w:space="0" w:color="3B3838" w:themeColor="accent4"/>
          <w:right w:val="single" w:sz="8" w:space="0" w:color="3B3838" w:themeColor="accent4"/>
        </w:tcBorders>
        <w:shd w:val="clear" w:color="auto" w:fill="CFCCCC" w:themeFill="accent4" w:themeFillTint="3F"/>
      </w:tcPr>
    </w:tblStylePr>
    <w:tblStylePr w:type="band1Horz">
      <w:tblPr/>
      <w:tcPr>
        <w:tcBorders>
          <w:top w:val="single" w:sz="8" w:space="0" w:color="3B3838" w:themeColor="accent4"/>
          <w:left w:val="single" w:sz="8" w:space="0" w:color="3B3838" w:themeColor="accent4"/>
          <w:bottom w:val="single" w:sz="8" w:space="0" w:color="3B3838" w:themeColor="accent4"/>
          <w:right w:val="single" w:sz="8" w:space="0" w:color="3B3838" w:themeColor="accent4"/>
          <w:insideV w:val="single" w:sz="8" w:space="0" w:color="3B3838" w:themeColor="accent4"/>
        </w:tcBorders>
        <w:shd w:val="clear" w:color="auto" w:fill="CFCCCC" w:themeFill="accent4" w:themeFillTint="3F"/>
      </w:tcPr>
    </w:tblStylePr>
    <w:tblStylePr w:type="band2Horz">
      <w:tblPr/>
      <w:tcPr>
        <w:tcBorders>
          <w:top w:val="single" w:sz="8" w:space="0" w:color="3B3838" w:themeColor="accent4"/>
          <w:left w:val="single" w:sz="8" w:space="0" w:color="3B3838" w:themeColor="accent4"/>
          <w:bottom w:val="single" w:sz="8" w:space="0" w:color="3B3838" w:themeColor="accent4"/>
          <w:right w:val="single" w:sz="8" w:space="0" w:color="3B3838" w:themeColor="accent4"/>
          <w:insideV w:val="single" w:sz="8" w:space="0" w:color="3B3838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accent5"/>
        <w:left w:val="single" w:sz="8" w:space="0" w:color="FFFFFF" w:themeColor="accent5"/>
        <w:bottom w:val="single" w:sz="8" w:space="0" w:color="FFFFFF" w:themeColor="accent5"/>
        <w:right w:val="single" w:sz="8" w:space="0" w:color="FFFFFF" w:themeColor="accent5"/>
        <w:insideH w:val="single" w:sz="8" w:space="0" w:color="FFFFFF" w:themeColor="accent5"/>
        <w:insideV w:val="single" w:sz="8" w:space="0" w:color="FFFFFF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FFFF" w:themeColor="accent5"/>
          <w:left w:val="single" w:sz="8" w:space="0" w:color="FFFFFF" w:themeColor="accent5"/>
          <w:bottom w:val="single" w:sz="18" w:space="0" w:color="FFFFFF" w:themeColor="accent5"/>
          <w:right w:val="single" w:sz="8" w:space="0" w:color="FFFFFF" w:themeColor="accent5"/>
          <w:insideH w:val="nil"/>
          <w:insideV w:val="single" w:sz="8" w:space="0" w:color="FFFFFF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FFFF" w:themeColor="accent5"/>
          <w:left w:val="single" w:sz="8" w:space="0" w:color="FFFFFF" w:themeColor="accent5"/>
          <w:bottom w:val="single" w:sz="8" w:space="0" w:color="FFFFFF" w:themeColor="accent5"/>
          <w:right w:val="single" w:sz="8" w:space="0" w:color="FFFFFF" w:themeColor="accent5"/>
          <w:insideH w:val="nil"/>
          <w:insideV w:val="single" w:sz="8" w:space="0" w:color="FFFFFF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FFFF" w:themeColor="accent5"/>
          <w:left w:val="single" w:sz="8" w:space="0" w:color="FFFFFF" w:themeColor="accent5"/>
          <w:bottom w:val="single" w:sz="8" w:space="0" w:color="FFFFFF" w:themeColor="accent5"/>
          <w:right w:val="single" w:sz="8" w:space="0" w:color="FFFFFF" w:themeColor="accent5"/>
        </w:tcBorders>
      </w:tcPr>
    </w:tblStylePr>
    <w:tblStylePr w:type="band1Vert">
      <w:tblPr/>
      <w:tcPr>
        <w:tcBorders>
          <w:top w:val="single" w:sz="8" w:space="0" w:color="FFFFFF" w:themeColor="accent5"/>
          <w:left w:val="single" w:sz="8" w:space="0" w:color="FFFFFF" w:themeColor="accent5"/>
          <w:bottom w:val="single" w:sz="8" w:space="0" w:color="FFFFFF" w:themeColor="accent5"/>
          <w:right w:val="single" w:sz="8" w:space="0" w:color="FFFFFF" w:themeColor="accent5"/>
        </w:tcBorders>
        <w:shd w:val="clear" w:color="auto" w:fill="FFFFFF" w:themeFill="accent5" w:themeFillTint="3F"/>
      </w:tcPr>
    </w:tblStylePr>
    <w:tblStylePr w:type="band1Horz">
      <w:tblPr/>
      <w:tcPr>
        <w:tcBorders>
          <w:top w:val="single" w:sz="8" w:space="0" w:color="FFFFFF" w:themeColor="accent5"/>
          <w:left w:val="single" w:sz="8" w:space="0" w:color="FFFFFF" w:themeColor="accent5"/>
          <w:bottom w:val="single" w:sz="8" w:space="0" w:color="FFFFFF" w:themeColor="accent5"/>
          <w:right w:val="single" w:sz="8" w:space="0" w:color="FFFFFF" w:themeColor="accent5"/>
          <w:insideV w:val="single" w:sz="8" w:space="0" w:color="FFFFFF" w:themeColor="accent5"/>
        </w:tcBorders>
        <w:shd w:val="clear" w:color="auto" w:fill="FFFFFF" w:themeFill="accent5" w:themeFillTint="3F"/>
      </w:tcPr>
    </w:tblStylePr>
    <w:tblStylePr w:type="band2Horz">
      <w:tblPr/>
      <w:tcPr>
        <w:tcBorders>
          <w:top w:val="single" w:sz="8" w:space="0" w:color="FFFFFF" w:themeColor="accent5"/>
          <w:left w:val="single" w:sz="8" w:space="0" w:color="FFFFFF" w:themeColor="accent5"/>
          <w:bottom w:val="single" w:sz="8" w:space="0" w:color="FFFFFF" w:themeColor="accent5"/>
          <w:right w:val="single" w:sz="8" w:space="0" w:color="FFFFFF" w:themeColor="accent5"/>
          <w:insideV w:val="single" w:sz="8" w:space="0" w:color="FFFFFF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accent6"/>
        <w:left w:val="single" w:sz="8" w:space="0" w:color="FFFFFF" w:themeColor="accent6"/>
        <w:bottom w:val="single" w:sz="8" w:space="0" w:color="FFFFFF" w:themeColor="accent6"/>
        <w:right w:val="single" w:sz="8" w:space="0" w:color="FFFFFF" w:themeColor="accent6"/>
        <w:insideH w:val="single" w:sz="8" w:space="0" w:color="FFFFFF" w:themeColor="accent6"/>
        <w:insideV w:val="single" w:sz="8" w:space="0" w:color="FFFFFF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FFFF" w:themeColor="accent6"/>
          <w:left w:val="single" w:sz="8" w:space="0" w:color="FFFFFF" w:themeColor="accent6"/>
          <w:bottom w:val="single" w:sz="18" w:space="0" w:color="FFFFFF" w:themeColor="accent6"/>
          <w:right w:val="single" w:sz="8" w:space="0" w:color="FFFFFF" w:themeColor="accent6"/>
          <w:insideH w:val="nil"/>
          <w:insideV w:val="single" w:sz="8" w:space="0" w:color="FFFFFF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FFFF" w:themeColor="accent6"/>
          <w:left w:val="single" w:sz="8" w:space="0" w:color="FFFFFF" w:themeColor="accent6"/>
          <w:bottom w:val="single" w:sz="8" w:space="0" w:color="FFFFFF" w:themeColor="accent6"/>
          <w:right w:val="single" w:sz="8" w:space="0" w:color="FFFFFF" w:themeColor="accent6"/>
          <w:insideH w:val="nil"/>
          <w:insideV w:val="single" w:sz="8" w:space="0" w:color="FFFFFF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FFFF" w:themeColor="accent6"/>
          <w:left w:val="single" w:sz="8" w:space="0" w:color="FFFFFF" w:themeColor="accent6"/>
          <w:bottom w:val="single" w:sz="8" w:space="0" w:color="FFFFFF" w:themeColor="accent6"/>
          <w:right w:val="single" w:sz="8" w:space="0" w:color="FFFFFF" w:themeColor="accent6"/>
        </w:tcBorders>
      </w:tcPr>
    </w:tblStylePr>
    <w:tblStylePr w:type="band1Vert">
      <w:tblPr/>
      <w:tcPr>
        <w:tcBorders>
          <w:top w:val="single" w:sz="8" w:space="0" w:color="FFFFFF" w:themeColor="accent6"/>
          <w:left w:val="single" w:sz="8" w:space="0" w:color="FFFFFF" w:themeColor="accent6"/>
          <w:bottom w:val="single" w:sz="8" w:space="0" w:color="FFFFFF" w:themeColor="accent6"/>
          <w:right w:val="single" w:sz="8" w:space="0" w:color="FFFFFF" w:themeColor="accent6"/>
        </w:tcBorders>
        <w:shd w:val="clear" w:color="auto" w:fill="FFFFFF" w:themeFill="accent6" w:themeFillTint="3F"/>
      </w:tcPr>
    </w:tblStylePr>
    <w:tblStylePr w:type="band1Horz">
      <w:tblPr/>
      <w:tcPr>
        <w:tcBorders>
          <w:top w:val="single" w:sz="8" w:space="0" w:color="FFFFFF" w:themeColor="accent6"/>
          <w:left w:val="single" w:sz="8" w:space="0" w:color="FFFFFF" w:themeColor="accent6"/>
          <w:bottom w:val="single" w:sz="8" w:space="0" w:color="FFFFFF" w:themeColor="accent6"/>
          <w:right w:val="single" w:sz="8" w:space="0" w:color="FFFFFF" w:themeColor="accent6"/>
          <w:insideV w:val="single" w:sz="8" w:space="0" w:color="FFFFFF" w:themeColor="accent6"/>
        </w:tcBorders>
        <w:shd w:val="clear" w:color="auto" w:fill="FFFFFF" w:themeFill="accent6" w:themeFillTint="3F"/>
      </w:tcPr>
    </w:tblStylePr>
    <w:tblStylePr w:type="band2Horz">
      <w:tblPr/>
      <w:tcPr>
        <w:tcBorders>
          <w:top w:val="single" w:sz="8" w:space="0" w:color="FFFFFF" w:themeColor="accent6"/>
          <w:left w:val="single" w:sz="8" w:space="0" w:color="FFFFFF" w:themeColor="accent6"/>
          <w:bottom w:val="single" w:sz="8" w:space="0" w:color="FFFFFF" w:themeColor="accent6"/>
          <w:right w:val="single" w:sz="8" w:space="0" w:color="FFFFFF" w:themeColor="accent6"/>
          <w:insideV w:val="single" w:sz="8" w:space="0" w:color="FFFFFF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4B1919" w:themeColor="accent1"/>
        <w:left w:val="single" w:sz="8" w:space="0" w:color="4B1919" w:themeColor="accent1"/>
        <w:bottom w:val="single" w:sz="8" w:space="0" w:color="4B1919" w:themeColor="accent1"/>
        <w:right w:val="single" w:sz="8" w:space="0" w:color="4B1919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191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1919" w:themeColor="accent1"/>
          <w:left w:val="single" w:sz="8" w:space="0" w:color="4B1919" w:themeColor="accent1"/>
          <w:bottom w:val="single" w:sz="8" w:space="0" w:color="4B1919" w:themeColor="accent1"/>
          <w:right w:val="single" w:sz="8" w:space="0" w:color="4B191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1919" w:themeColor="accent1"/>
          <w:left w:val="single" w:sz="8" w:space="0" w:color="4B1919" w:themeColor="accent1"/>
          <w:bottom w:val="single" w:sz="8" w:space="0" w:color="4B1919" w:themeColor="accent1"/>
          <w:right w:val="single" w:sz="8" w:space="0" w:color="4B1919" w:themeColor="accent1"/>
        </w:tcBorders>
      </w:tcPr>
    </w:tblStylePr>
    <w:tblStylePr w:type="band1Horz">
      <w:tblPr/>
      <w:tcPr>
        <w:tcBorders>
          <w:top w:val="single" w:sz="8" w:space="0" w:color="4B1919" w:themeColor="accent1"/>
          <w:left w:val="single" w:sz="8" w:space="0" w:color="4B1919" w:themeColor="accent1"/>
          <w:bottom w:val="single" w:sz="8" w:space="0" w:color="4B1919" w:themeColor="accent1"/>
          <w:right w:val="single" w:sz="8" w:space="0" w:color="4B1919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FFD966" w:themeColor="accent2"/>
        <w:left w:val="single" w:sz="8" w:space="0" w:color="FFD966" w:themeColor="accent2"/>
        <w:bottom w:val="single" w:sz="8" w:space="0" w:color="FFD966" w:themeColor="accent2"/>
        <w:right w:val="single" w:sz="8" w:space="0" w:color="FFD966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D966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D966" w:themeColor="accent2"/>
          <w:left w:val="single" w:sz="8" w:space="0" w:color="FFD966" w:themeColor="accent2"/>
          <w:bottom w:val="single" w:sz="8" w:space="0" w:color="FFD966" w:themeColor="accent2"/>
          <w:right w:val="single" w:sz="8" w:space="0" w:color="FFD96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D966" w:themeColor="accent2"/>
          <w:left w:val="single" w:sz="8" w:space="0" w:color="FFD966" w:themeColor="accent2"/>
          <w:bottom w:val="single" w:sz="8" w:space="0" w:color="FFD966" w:themeColor="accent2"/>
          <w:right w:val="single" w:sz="8" w:space="0" w:color="FFD966" w:themeColor="accent2"/>
        </w:tcBorders>
      </w:tcPr>
    </w:tblStylePr>
    <w:tblStylePr w:type="band1Horz">
      <w:tblPr/>
      <w:tcPr>
        <w:tcBorders>
          <w:top w:val="single" w:sz="8" w:space="0" w:color="FFD966" w:themeColor="accent2"/>
          <w:left w:val="single" w:sz="8" w:space="0" w:color="FFD966" w:themeColor="accent2"/>
          <w:bottom w:val="single" w:sz="8" w:space="0" w:color="FFD966" w:themeColor="accent2"/>
          <w:right w:val="single" w:sz="8" w:space="0" w:color="FFD966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85CDC1" w:themeColor="accent3"/>
        <w:left w:val="single" w:sz="8" w:space="0" w:color="85CDC1" w:themeColor="accent3"/>
        <w:bottom w:val="single" w:sz="8" w:space="0" w:color="85CDC1" w:themeColor="accent3"/>
        <w:right w:val="single" w:sz="8" w:space="0" w:color="85CDC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5CDC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CDC1" w:themeColor="accent3"/>
          <w:left w:val="single" w:sz="8" w:space="0" w:color="85CDC1" w:themeColor="accent3"/>
          <w:bottom w:val="single" w:sz="8" w:space="0" w:color="85CDC1" w:themeColor="accent3"/>
          <w:right w:val="single" w:sz="8" w:space="0" w:color="85CDC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5CDC1" w:themeColor="accent3"/>
          <w:left w:val="single" w:sz="8" w:space="0" w:color="85CDC1" w:themeColor="accent3"/>
          <w:bottom w:val="single" w:sz="8" w:space="0" w:color="85CDC1" w:themeColor="accent3"/>
          <w:right w:val="single" w:sz="8" w:space="0" w:color="85CDC1" w:themeColor="accent3"/>
        </w:tcBorders>
      </w:tcPr>
    </w:tblStylePr>
    <w:tblStylePr w:type="band1Horz">
      <w:tblPr/>
      <w:tcPr>
        <w:tcBorders>
          <w:top w:val="single" w:sz="8" w:space="0" w:color="85CDC1" w:themeColor="accent3"/>
          <w:left w:val="single" w:sz="8" w:space="0" w:color="85CDC1" w:themeColor="accent3"/>
          <w:bottom w:val="single" w:sz="8" w:space="0" w:color="85CDC1" w:themeColor="accent3"/>
          <w:right w:val="single" w:sz="8" w:space="0" w:color="85CDC1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3B3838" w:themeColor="accent4"/>
        <w:left w:val="single" w:sz="8" w:space="0" w:color="3B3838" w:themeColor="accent4"/>
        <w:bottom w:val="single" w:sz="8" w:space="0" w:color="3B3838" w:themeColor="accent4"/>
        <w:right w:val="single" w:sz="8" w:space="0" w:color="3B3838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B3838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B3838" w:themeColor="accent4"/>
          <w:left w:val="single" w:sz="8" w:space="0" w:color="3B3838" w:themeColor="accent4"/>
          <w:bottom w:val="single" w:sz="8" w:space="0" w:color="3B3838" w:themeColor="accent4"/>
          <w:right w:val="single" w:sz="8" w:space="0" w:color="3B383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B3838" w:themeColor="accent4"/>
          <w:left w:val="single" w:sz="8" w:space="0" w:color="3B3838" w:themeColor="accent4"/>
          <w:bottom w:val="single" w:sz="8" w:space="0" w:color="3B3838" w:themeColor="accent4"/>
          <w:right w:val="single" w:sz="8" w:space="0" w:color="3B3838" w:themeColor="accent4"/>
        </w:tcBorders>
      </w:tcPr>
    </w:tblStylePr>
    <w:tblStylePr w:type="band1Horz">
      <w:tblPr/>
      <w:tcPr>
        <w:tcBorders>
          <w:top w:val="single" w:sz="8" w:space="0" w:color="3B3838" w:themeColor="accent4"/>
          <w:left w:val="single" w:sz="8" w:space="0" w:color="3B3838" w:themeColor="accent4"/>
          <w:bottom w:val="single" w:sz="8" w:space="0" w:color="3B3838" w:themeColor="accent4"/>
          <w:right w:val="single" w:sz="8" w:space="0" w:color="3B3838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accent5"/>
        <w:left w:val="single" w:sz="8" w:space="0" w:color="FFFFFF" w:themeColor="accent5"/>
        <w:bottom w:val="single" w:sz="8" w:space="0" w:color="FFFFFF" w:themeColor="accent5"/>
        <w:right w:val="single" w:sz="8" w:space="0" w:color="FFFFFF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FFFF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FFFF" w:themeColor="accent5"/>
          <w:left w:val="single" w:sz="8" w:space="0" w:color="FFFFFF" w:themeColor="accent5"/>
          <w:bottom w:val="single" w:sz="8" w:space="0" w:color="FFFFFF" w:themeColor="accent5"/>
          <w:right w:val="single" w:sz="8" w:space="0" w:color="FFFFF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FFFF" w:themeColor="accent5"/>
          <w:left w:val="single" w:sz="8" w:space="0" w:color="FFFFFF" w:themeColor="accent5"/>
          <w:bottom w:val="single" w:sz="8" w:space="0" w:color="FFFFFF" w:themeColor="accent5"/>
          <w:right w:val="single" w:sz="8" w:space="0" w:color="FFFFFF" w:themeColor="accent5"/>
        </w:tcBorders>
      </w:tcPr>
    </w:tblStylePr>
    <w:tblStylePr w:type="band1Horz">
      <w:tblPr/>
      <w:tcPr>
        <w:tcBorders>
          <w:top w:val="single" w:sz="8" w:space="0" w:color="FFFFFF" w:themeColor="accent5"/>
          <w:left w:val="single" w:sz="8" w:space="0" w:color="FFFFFF" w:themeColor="accent5"/>
          <w:bottom w:val="single" w:sz="8" w:space="0" w:color="FFFFFF" w:themeColor="accent5"/>
          <w:right w:val="single" w:sz="8" w:space="0" w:color="FFFFFF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accent6"/>
        <w:left w:val="single" w:sz="8" w:space="0" w:color="FFFFFF" w:themeColor="accent6"/>
        <w:bottom w:val="single" w:sz="8" w:space="0" w:color="FFFFFF" w:themeColor="accent6"/>
        <w:right w:val="single" w:sz="8" w:space="0" w:color="FFFFFF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FFF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FFFF" w:themeColor="accent6"/>
          <w:left w:val="single" w:sz="8" w:space="0" w:color="FFFFFF" w:themeColor="accent6"/>
          <w:bottom w:val="single" w:sz="8" w:space="0" w:color="FFFFFF" w:themeColor="accent6"/>
          <w:right w:val="single" w:sz="8" w:space="0" w:color="FFFFF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FFFF" w:themeColor="accent6"/>
          <w:left w:val="single" w:sz="8" w:space="0" w:color="FFFFFF" w:themeColor="accent6"/>
          <w:bottom w:val="single" w:sz="8" w:space="0" w:color="FFFFFF" w:themeColor="accent6"/>
          <w:right w:val="single" w:sz="8" w:space="0" w:color="FFFFFF" w:themeColor="accent6"/>
        </w:tcBorders>
      </w:tcPr>
    </w:tblStylePr>
    <w:tblStylePr w:type="band1Horz">
      <w:tblPr/>
      <w:tcPr>
        <w:tcBorders>
          <w:top w:val="single" w:sz="8" w:space="0" w:color="FFFFFF" w:themeColor="accent6"/>
          <w:left w:val="single" w:sz="8" w:space="0" w:color="FFFFFF" w:themeColor="accent6"/>
          <w:bottom w:val="single" w:sz="8" w:space="0" w:color="FFFFFF" w:themeColor="accent6"/>
          <w:right w:val="single" w:sz="8" w:space="0" w:color="FFFFFF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572222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572222"/>
    <w:pPr>
      <w:spacing w:after="0" w:line="240" w:lineRule="auto"/>
    </w:pPr>
    <w:rPr>
      <w:color w:val="381212" w:themeColor="accent1" w:themeShade="BF"/>
    </w:rPr>
    <w:tblPr>
      <w:tblStyleRowBandSize w:val="1"/>
      <w:tblStyleColBandSize w:val="1"/>
      <w:tblBorders>
        <w:top w:val="single" w:sz="8" w:space="0" w:color="4B1919" w:themeColor="accent1"/>
        <w:bottom w:val="single" w:sz="8" w:space="0" w:color="4B1919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1919" w:themeColor="accent1"/>
          <w:left w:val="nil"/>
          <w:bottom w:val="single" w:sz="8" w:space="0" w:color="4B1919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1919" w:themeColor="accent1"/>
          <w:left w:val="nil"/>
          <w:bottom w:val="single" w:sz="8" w:space="0" w:color="4B1919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B3B3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5B3B3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572222"/>
    <w:pPr>
      <w:spacing w:after="0" w:line="240" w:lineRule="auto"/>
    </w:pPr>
    <w:rPr>
      <w:color w:val="FFC20C" w:themeColor="accent2" w:themeShade="BF"/>
    </w:rPr>
    <w:tblPr>
      <w:tblStyleRowBandSize w:val="1"/>
      <w:tblStyleColBandSize w:val="1"/>
      <w:tblBorders>
        <w:top w:val="single" w:sz="8" w:space="0" w:color="FFD966" w:themeColor="accent2"/>
        <w:bottom w:val="single" w:sz="8" w:space="0" w:color="FFD966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D966" w:themeColor="accent2"/>
          <w:left w:val="nil"/>
          <w:bottom w:val="single" w:sz="8" w:space="0" w:color="FFD966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D966" w:themeColor="accent2"/>
          <w:left w:val="nil"/>
          <w:bottom w:val="single" w:sz="8" w:space="0" w:color="FFD966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F5D9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F5D9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572222"/>
    <w:pPr>
      <w:spacing w:after="0" w:line="240" w:lineRule="auto"/>
    </w:pPr>
    <w:rPr>
      <w:color w:val="49B3A1" w:themeColor="accent3" w:themeShade="BF"/>
    </w:rPr>
    <w:tblPr>
      <w:tblStyleRowBandSize w:val="1"/>
      <w:tblStyleColBandSize w:val="1"/>
      <w:tblBorders>
        <w:top w:val="single" w:sz="8" w:space="0" w:color="85CDC1" w:themeColor="accent3"/>
        <w:bottom w:val="single" w:sz="8" w:space="0" w:color="85CDC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CDC1" w:themeColor="accent3"/>
          <w:left w:val="nil"/>
          <w:bottom w:val="single" w:sz="8" w:space="0" w:color="85CDC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CDC1" w:themeColor="accent3"/>
          <w:left w:val="nil"/>
          <w:bottom w:val="single" w:sz="8" w:space="0" w:color="85CDC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F2EF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0F2EF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572222"/>
    <w:pPr>
      <w:spacing w:after="0" w:line="240" w:lineRule="auto"/>
    </w:pPr>
    <w:rPr>
      <w:color w:val="2C2A2A" w:themeColor="accent4" w:themeShade="BF"/>
    </w:rPr>
    <w:tblPr>
      <w:tblStyleRowBandSize w:val="1"/>
      <w:tblStyleColBandSize w:val="1"/>
      <w:tblBorders>
        <w:top w:val="single" w:sz="8" w:space="0" w:color="3B3838" w:themeColor="accent4"/>
        <w:bottom w:val="single" w:sz="8" w:space="0" w:color="3B3838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B3838" w:themeColor="accent4"/>
          <w:left w:val="nil"/>
          <w:bottom w:val="single" w:sz="8" w:space="0" w:color="3B3838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B3838" w:themeColor="accent4"/>
          <w:left w:val="nil"/>
          <w:bottom w:val="single" w:sz="8" w:space="0" w:color="3B3838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FCCCC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FCCCC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572222"/>
    <w:pPr>
      <w:spacing w:after="0" w:line="240" w:lineRule="auto"/>
    </w:pPr>
    <w:rPr>
      <w:color w:val="BFBFBF" w:themeColor="accent5" w:themeShade="BF"/>
    </w:rPr>
    <w:tblPr>
      <w:tblStyleRowBandSize w:val="1"/>
      <w:tblStyleColBandSize w:val="1"/>
      <w:tblBorders>
        <w:top w:val="single" w:sz="8" w:space="0" w:color="FFFFFF" w:themeColor="accent5"/>
        <w:bottom w:val="single" w:sz="8" w:space="0" w:color="FFFFFF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FFFF" w:themeColor="accent5"/>
          <w:left w:val="nil"/>
          <w:bottom w:val="single" w:sz="8" w:space="0" w:color="FFFFFF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FFFF" w:themeColor="accent5"/>
          <w:left w:val="nil"/>
          <w:bottom w:val="single" w:sz="8" w:space="0" w:color="FFFFFF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FFFF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FFFF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572222"/>
    <w:pPr>
      <w:spacing w:after="0" w:line="240" w:lineRule="auto"/>
    </w:pPr>
    <w:rPr>
      <w:color w:val="BFBFBF" w:themeColor="accent6" w:themeShade="BF"/>
    </w:rPr>
    <w:tblPr>
      <w:tblStyleRowBandSize w:val="1"/>
      <w:tblStyleColBandSize w:val="1"/>
      <w:tblBorders>
        <w:top w:val="single" w:sz="8" w:space="0" w:color="FFFFFF" w:themeColor="accent6"/>
        <w:bottom w:val="single" w:sz="8" w:space="0" w:color="FFFFFF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FFFF" w:themeColor="accent6"/>
          <w:left w:val="nil"/>
          <w:bottom w:val="single" w:sz="8" w:space="0" w:color="FFFFFF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FFFF" w:themeColor="accent6"/>
          <w:left w:val="nil"/>
          <w:bottom w:val="single" w:sz="8" w:space="0" w:color="FFFFFF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FFFF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FFFF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572222"/>
    <w:rPr>
      <w:sz w:val="22"/>
    </w:rPr>
  </w:style>
  <w:style w:type="paragraph" w:styleId="List">
    <w:name w:val="List"/>
    <w:basedOn w:val="Normal"/>
    <w:uiPriority w:val="99"/>
    <w:semiHidden/>
    <w:unhideWhenUsed/>
    <w:rsid w:val="00572222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572222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572222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572222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572222"/>
    <w:pPr>
      <w:ind w:left="1800" w:hanging="360"/>
      <w:contextualSpacing/>
    </w:pPr>
  </w:style>
  <w:style w:type="paragraph" w:styleId="ListBullet">
    <w:name w:val="List Bullet"/>
    <w:basedOn w:val="Normal"/>
    <w:uiPriority w:val="99"/>
    <w:semiHidden/>
    <w:unhideWhenUsed/>
    <w:rsid w:val="00572222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572222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572222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572222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572222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572222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572222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572222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572222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572222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semiHidden/>
    <w:unhideWhenUsed/>
    <w:rsid w:val="00572222"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572222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572222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572222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572222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semiHidden/>
    <w:qFormat/>
    <w:rsid w:val="00572222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57222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57222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14646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14646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C1C1" w:themeFill="accent1" w:themeFillTint="33"/>
      </w:tcPr>
    </w:tblStylePr>
    <w:tblStylePr w:type="band1Horz">
      <w:tblPr/>
      <w:tcPr>
        <w:shd w:val="clear" w:color="auto" w:fill="EAC1C1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57222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E7A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E7A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7E0" w:themeFill="accent2" w:themeFillTint="33"/>
      </w:tcPr>
    </w:tblStylePr>
    <w:tblStylePr w:type="band1Horz">
      <w:tblPr/>
      <w:tcPr>
        <w:shd w:val="clear" w:color="auto" w:fill="FFF7E0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57222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5E1D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5E1D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F5F2" w:themeFill="accent3" w:themeFillTint="33"/>
      </w:tcPr>
    </w:tblStylePr>
    <w:tblStylePr w:type="band1Horz">
      <w:tblPr/>
      <w:tcPr>
        <w:shd w:val="clear" w:color="auto" w:fill="E6F5F2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57222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B8585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B8585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D6D6" w:themeFill="accent4" w:themeFillTint="33"/>
      </w:tcPr>
    </w:tblStylePr>
    <w:tblStylePr w:type="band1Horz">
      <w:tblPr/>
      <w:tcPr>
        <w:shd w:val="clear" w:color="auto" w:fill="D8D6D6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57222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FFFF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5" w:themeFillTint="33"/>
      </w:tcPr>
    </w:tblStylePr>
    <w:tblStylePr w:type="band1Horz">
      <w:tblPr/>
      <w:tcPr>
        <w:shd w:val="clear" w:color="auto" w:fill="FFFFFF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57222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FFFF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6" w:themeFillTint="33"/>
      </w:tcPr>
    </w:tblStylePr>
    <w:tblStylePr w:type="band1Horz">
      <w:tblPr/>
      <w:tcPr>
        <w:shd w:val="clear" w:color="auto" w:fill="FFFFFF" w:themeFill="accent6" w:themeFillTint="33"/>
      </w:tcPr>
    </w:tblStylePr>
  </w:style>
  <w:style w:type="table" w:styleId="ListTable2">
    <w:name w:val="List Table 2"/>
    <w:basedOn w:val="TableNormal"/>
    <w:uiPriority w:val="47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C14646" w:themeColor="accent1" w:themeTint="99"/>
        <w:bottom w:val="single" w:sz="4" w:space="0" w:color="C14646" w:themeColor="accent1" w:themeTint="99"/>
        <w:insideH w:val="single" w:sz="4" w:space="0" w:color="C14646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C1C1" w:themeFill="accent1" w:themeFillTint="33"/>
      </w:tcPr>
    </w:tblStylePr>
    <w:tblStylePr w:type="band1Horz">
      <w:tblPr/>
      <w:tcPr>
        <w:shd w:val="clear" w:color="auto" w:fill="EAC1C1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FFE7A3" w:themeColor="accent2" w:themeTint="99"/>
        <w:bottom w:val="single" w:sz="4" w:space="0" w:color="FFE7A3" w:themeColor="accent2" w:themeTint="99"/>
        <w:insideH w:val="single" w:sz="4" w:space="0" w:color="FFE7A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7E0" w:themeFill="accent2" w:themeFillTint="33"/>
      </w:tcPr>
    </w:tblStylePr>
    <w:tblStylePr w:type="band1Horz">
      <w:tblPr/>
      <w:tcPr>
        <w:shd w:val="clear" w:color="auto" w:fill="FFF7E0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B5E1D9" w:themeColor="accent3" w:themeTint="99"/>
        <w:bottom w:val="single" w:sz="4" w:space="0" w:color="B5E1D9" w:themeColor="accent3" w:themeTint="99"/>
        <w:insideH w:val="single" w:sz="4" w:space="0" w:color="B5E1D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F5F2" w:themeFill="accent3" w:themeFillTint="33"/>
      </w:tcPr>
    </w:tblStylePr>
    <w:tblStylePr w:type="band1Horz">
      <w:tblPr/>
      <w:tcPr>
        <w:shd w:val="clear" w:color="auto" w:fill="E6F5F2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8B8585" w:themeColor="accent4" w:themeTint="99"/>
        <w:bottom w:val="single" w:sz="4" w:space="0" w:color="8B8585" w:themeColor="accent4" w:themeTint="99"/>
        <w:insideH w:val="single" w:sz="4" w:space="0" w:color="8B8585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D6D6" w:themeFill="accent4" w:themeFillTint="33"/>
      </w:tcPr>
    </w:tblStylePr>
    <w:tblStylePr w:type="band1Horz">
      <w:tblPr/>
      <w:tcPr>
        <w:shd w:val="clear" w:color="auto" w:fill="D8D6D6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accent5" w:themeTint="99"/>
        <w:bottom w:val="single" w:sz="4" w:space="0" w:color="FFFFFF" w:themeColor="accent5" w:themeTint="99"/>
        <w:insideH w:val="single" w:sz="4" w:space="0" w:color="FFFFFF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5" w:themeFillTint="33"/>
      </w:tcPr>
    </w:tblStylePr>
    <w:tblStylePr w:type="band1Horz">
      <w:tblPr/>
      <w:tcPr>
        <w:shd w:val="clear" w:color="auto" w:fill="FFFFFF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accent6" w:themeTint="99"/>
        <w:bottom w:val="single" w:sz="4" w:space="0" w:color="FFFFFF" w:themeColor="accent6" w:themeTint="99"/>
        <w:insideH w:val="single" w:sz="4" w:space="0" w:color="FFFFFF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6" w:themeFillTint="33"/>
      </w:tcPr>
    </w:tblStylePr>
    <w:tblStylePr w:type="band1Horz">
      <w:tblPr/>
      <w:tcPr>
        <w:shd w:val="clear" w:color="auto" w:fill="FFFFFF" w:themeFill="accent6" w:themeFillTint="33"/>
      </w:tcPr>
    </w:tblStylePr>
  </w:style>
  <w:style w:type="table" w:styleId="ListTable3">
    <w:name w:val="List Table 3"/>
    <w:basedOn w:val="TableNormal"/>
    <w:uiPriority w:val="48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4B1919" w:themeColor="accent1"/>
        <w:left w:val="single" w:sz="4" w:space="0" w:color="4B1919" w:themeColor="accent1"/>
        <w:bottom w:val="single" w:sz="4" w:space="0" w:color="4B1919" w:themeColor="accent1"/>
        <w:right w:val="single" w:sz="4" w:space="0" w:color="4B1919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B1919" w:themeFill="accent1"/>
      </w:tcPr>
    </w:tblStylePr>
    <w:tblStylePr w:type="lastRow">
      <w:rPr>
        <w:b/>
        <w:bCs/>
      </w:rPr>
      <w:tblPr/>
      <w:tcPr>
        <w:tcBorders>
          <w:top w:val="double" w:sz="4" w:space="0" w:color="4B1919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B1919" w:themeColor="accent1"/>
          <w:right w:val="single" w:sz="4" w:space="0" w:color="4B1919" w:themeColor="accent1"/>
        </w:tcBorders>
      </w:tcPr>
    </w:tblStylePr>
    <w:tblStylePr w:type="band1Horz">
      <w:tblPr/>
      <w:tcPr>
        <w:tcBorders>
          <w:top w:val="single" w:sz="4" w:space="0" w:color="4B1919" w:themeColor="accent1"/>
          <w:bottom w:val="single" w:sz="4" w:space="0" w:color="4B1919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B1919" w:themeColor="accent1"/>
          <w:left w:val="nil"/>
        </w:tcBorders>
      </w:tcPr>
    </w:tblStylePr>
    <w:tblStylePr w:type="swCell">
      <w:tblPr/>
      <w:tcPr>
        <w:tcBorders>
          <w:top w:val="double" w:sz="4" w:space="0" w:color="4B1919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2"/>
        <w:left w:val="single" w:sz="4" w:space="0" w:color="FFD966" w:themeColor="accent2"/>
        <w:bottom w:val="single" w:sz="4" w:space="0" w:color="FFD966" w:themeColor="accent2"/>
        <w:right w:val="single" w:sz="4" w:space="0" w:color="FFD966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D966" w:themeFill="accent2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D966" w:themeColor="accent2"/>
          <w:right w:val="single" w:sz="4" w:space="0" w:color="FFD966" w:themeColor="accent2"/>
        </w:tcBorders>
      </w:tcPr>
    </w:tblStylePr>
    <w:tblStylePr w:type="band1Horz">
      <w:tblPr/>
      <w:tcPr>
        <w:tcBorders>
          <w:top w:val="single" w:sz="4" w:space="0" w:color="FFD966" w:themeColor="accent2"/>
          <w:bottom w:val="single" w:sz="4" w:space="0" w:color="FFD966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D966" w:themeColor="accent2"/>
          <w:left w:val="nil"/>
        </w:tcBorders>
      </w:tcPr>
    </w:tblStylePr>
    <w:tblStylePr w:type="swCell">
      <w:tblPr/>
      <w:tcPr>
        <w:tcBorders>
          <w:top w:val="double" w:sz="4" w:space="0" w:color="FFD966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85CDC1" w:themeColor="accent3"/>
        <w:left w:val="single" w:sz="4" w:space="0" w:color="85CDC1" w:themeColor="accent3"/>
        <w:bottom w:val="single" w:sz="4" w:space="0" w:color="85CDC1" w:themeColor="accent3"/>
        <w:right w:val="single" w:sz="4" w:space="0" w:color="85CDC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5CDC1" w:themeFill="accent3"/>
      </w:tcPr>
    </w:tblStylePr>
    <w:tblStylePr w:type="lastRow">
      <w:rPr>
        <w:b/>
        <w:bCs/>
      </w:rPr>
      <w:tblPr/>
      <w:tcPr>
        <w:tcBorders>
          <w:top w:val="double" w:sz="4" w:space="0" w:color="85CDC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5CDC1" w:themeColor="accent3"/>
          <w:right w:val="single" w:sz="4" w:space="0" w:color="85CDC1" w:themeColor="accent3"/>
        </w:tcBorders>
      </w:tcPr>
    </w:tblStylePr>
    <w:tblStylePr w:type="band1Horz">
      <w:tblPr/>
      <w:tcPr>
        <w:tcBorders>
          <w:top w:val="single" w:sz="4" w:space="0" w:color="85CDC1" w:themeColor="accent3"/>
          <w:bottom w:val="single" w:sz="4" w:space="0" w:color="85CDC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5CDC1" w:themeColor="accent3"/>
          <w:left w:val="nil"/>
        </w:tcBorders>
      </w:tcPr>
    </w:tblStylePr>
    <w:tblStylePr w:type="swCell">
      <w:tblPr/>
      <w:tcPr>
        <w:tcBorders>
          <w:top w:val="double" w:sz="4" w:space="0" w:color="85CDC1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3B3838" w:themeColor="accent4"/>
        <w:left w:val="single" w:sz="4" w:space="0" w:color="3B3838" w:themeColor="accent4"/>
        <w:bottom w:val="single" w:sz="4" w:space="0" w:color="3B3838" w:themeColor="accent4"/>
        <w:right w:val="single" w:sz="4" w:space="0" w:color="3B3838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B3838" w:themeFill="accent4"/>
      </w:tcPr>
    </w:tblStylePr>
    <w:tblStylePr w:type="lastRow">
      <w:rPr>
        <w:b/>
        <w:bCs/>
      </w:rPr>
      <w:tblPr/>
      <w:tcPr>
        <w:tcBorders>
          <w:top w:val="double" w:sz="4" w:space="0" w:color="3B3838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B3838" w:themeColor="accent4"/>
          <w:right w:val="single" w:sz="4" w:space="0" w:color="3B3838" w:themeColor="accent4"/>
        </w:tcBorders>
      </w:tcPr>
    </w:tblStylePr>
    <w:tblStylePr w:type="band1Horz">
      <w:tblPr/>
      <w:tcPr>
        <w:tcBorders>
          <w:top w:val="single" w:sz="4" w:space="0" w:color="3B3838" w:themeColor="accent4"/>
          <w:bottom w:val="single" w:sz="4" w:space="0" w:color="3B3838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B3838" w:themeColor="accent4"/>
          <w:left w:val="nil"/>
        </w:tcBorders>
      </w:tcPr>
    </w:tblStylePr>
    <w:tblStylePr w:type="swCell">
      <w:tblPr/>
      <w:tcPr>
        <w:tcBorders>
          <w:top w:val="double" w:sz="4" w:space="0" w:color="3B3838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accent5"/>
        <w:left w:val="single" w:sz="4" w:space="0" w:color="FFFFFF" w:themeColor="accent5"/>
        <w:bottom w:val="single" w:sz="4" w:space="0" w:color="FFFFFF" w:themeColor="accent5"/>
        <w:right w:val="single" w:sz="4" w:space="0" w:color="FFFFFF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FFFF" w:themeFill="accent5"/>
      </w:tcPr>
    </w:tblStylePr>
    <w:tblStylePr w:type="lastRow">
      <w:rPr>
        <w:b/>
        <w:bCs/>
      </w:rPr>
      <w:tblPr/>
      <w:tcPr>
        <w:tcBorders>
          <w:top w:val="double" w:sz="4" w:space="0" w:color="FFFFFF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FFFF" w:themeColor="accent5"/>
          <w:right w:val="single" w:sz="4" w:space="0" w:color="FFFFFF" w:themeColor="accent5"/>
        </w:tcBorders>
      </w:tcPr>
    </w:tblStylePr>
    <w:tblStylePr w:type="band1Horz">
      <w:tblPr/>
      <w:tcPr>
        <w:tcBorders>
          <w:top w:val="single" w:sz="4" w:space="0" w:color="FFFFFF" w:themeColor="accent5"/>
          <w:bottom w:val="single" w:sz="4" w:space="0" w:color="FFFFFF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FFFF" w:themeColor="accent5"/>
          <w:left w:val="nil"/>
        </w:tcBorders>
      </w:tcPr>
    </w:tblStylePr>
    <w:tblStylePr w:type="swCell">
      <w:tblPr/>
      <w:tcPr>
        <w:tcBorders>
          <w:top w:val="double" w:sz="4" w:space="0" w:color="FFFFFF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accent6"/>
        <w:left w:val="single" w:sz="4" w:space="0" w:color="FFFFFF" w:themeColor="accent6"/>
        <w:bottom w:val="single" w:sz="4" w:space="0" w:color="FFFFFF" w:themeColor="accent6"/>
        <w:right w:val="single" w:sz="4" w:space="0" w:color="FFFFFF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FFFF" w:themeFill="accent6"/>
      </w:tcPr>
    </w:tblStylePr>
    <w:tblStylePr w:type="lastRow">
      <w:rPr>
        <w:b/>
        <w:bCs/>
      </w:rPr>
      <w:tblPr/>
      <w:tcPr>
        <w:tcBorders>
          <w:top w:val="double" w:sz="4" w:space="0" w:color="FFFFFF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FFFF" w:themeColor="accent6"/>
          <w:right w:val="single" w:sz="4" w:space="0" w:color="FFFFFF" w:themeColor="accent6"/>
        </w:tcBorders>
      </w:tcPr>
    </w:tblStylePr>
    <w:tblStylePr w:type="band1Horz">
      <w:tblPr/>
      <w:tcPr>
        <w:tcBorders>
          <w:top w:val="single" w:sz="4" w:space="0" w:color="FFFFFF" w:themeColor="accent6"/>
          <w:bottom w:val="single" w:sz="4" w:space="0" w:color="FFFFFF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FFFF" w:themeColor="accent6"/>
          <w:left w:val="nil"/>
        </w:tcBorders>
      </w:tcPr>
    </w:tblStylePr>
    <w:tblStylePr w:type="swCell">
      <w:tblPr/>
      <w:tcPr>
        <w:tcBorders>
          <w:top w:val="double" w:sz="4" w:space="0" w:color="FFFFFF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C14646" w:themeColor="accent1" w:themeTint="99"/>
        <w:left w:val="single" w:sz="4" w:space="0" w:color="C14646" w:themeColor="accent1" w:themeTint="99"/>
        <w:bottom w:val="single" w:sz="4" w:space="0" w:color="C14646" w:themeColor="accent1" w:themeTint="99"/>
        <w:right w:val="single" w:sz="4" w:space="0" w:color="C14646" w:themeColor="accent1" w:themeTint="99"/>
        <w:insideH w:val="single" w:sz="4" w:space="0" w:color="C14646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1919" w:themeColor="accent1"/>
          <w:left w:val="single" w:sz="4" w:space="0" w:color="4B1919" w:themeColor="accent1"/>
          <w:bottom w:val="single" w:sz="4" w:space="0" w:color="4B1919" w:themeColor="accent1"/>
          <w:right w:val="single" w:sz="4" w:space="0" w:color="4B1919" w:themeColor="accent1"/>
          <w:insideH w:val="nil"/>
        </w:tcBorders>
        <w:shd w:val="clear" w:color="auto" w:fill="4B1919" w:themeFill="accent1"/>
      </w:tcPr>
    </w:tblStylePr>
    <w:tblStylePr w:type="lastRow">
      <w:rPr>
        <w:b/>
        <w:bCs/>
      </w:rPr>
      <w:tblPr/>
      <w:tcPr>
        <w:tcBorders>
          <w:top w:val="double" w:sz="4" w:space="0" w:color="C14646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C1C1" w:themeFill="accent1" w:themeFillTint="33"/>
      </w:tcPr>
    </w:tblStylePr>
    <w:tblStylePr w:type="band1Horz">
      <w:tblPr/>
      <w:tcPr>
        <w:shd w:val="clear" w:color="auto" w:fill="EAC1C1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FFE7A3" w:themeColor="accent2" w:themeTint="99"/>
        <w:left w:val="single" w:sz="4" w:space="0" w:color="FFE7A3" w:themeColor="accent2" w:themeTint="99"/>
        <w:bottom w:val="single" w:sz="4" w:space="0" w:color="FFE7A3" w:themeColor="accent2" w:themeTint="99"/>
        <w:right w:val="single" w:sz="4" w:space="0" w:color="FFE7A3" w:themeColor="accent2" w:themeTint="99"/>
        <w:insideH w:val="single" w:sz="4" w:space="0" w:color="FFE7A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D966" w:themeColor="accent2"/>
          <w:left w:val="single" w:sz="4" w:space="0" w:color="FFD966" w:themeColor="accent2"/>
          <w:bottom w:val="single" w:sz="4" w:space="0" w:color="FFD966" w:themeColor="accent2"/>
          <w:right w:val="single" w:sz="4" w:space="0" w:color="FFD966" w:themeColor="accent2"/>
          <w:insideH w:val="nil"/>
        </w:tcBorders>
        <w:shd w:val="clear" w:color="auto" w:fill="FFD966" w:themeFill="accent2"/>
      </w:tcPr>
    </w:tblStylePr>
    <w:tblStylePr w:type="lastRow">
      <w:rPr>
        <w:b/>
        <w:bCs/>
      </w:rPr>
      <w:tblPr/>
      <w:tcPr>
        <w:tcBorders>
          <w:top w:val="double" w:sz="4" w:space="0" w:color="FFE7A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7E0" w:themeFill="accent2" w:themeFillTint="33"/>
      </w:tcPr>
    </w:tblStylePr>
    <w:tblStylePr w:type="band1Horz">
      <w:tblPr/>
      <w:tcPr>
        <w:shd w:val="clear" w:color="auto" w:fill="FFF7E0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B5E1D9" w:themeColor="accent3" w:themeTint="99"/>
        <w:left w:val="single" w:sz="4" w:space="0" w:color="B5E1D9" w:themeColor="accent3" w:themeTint="99"/>
        <w:bottom w:val="single" w:sz="4" w:space="0" w:color="B5E1D9" w:themeColor="accent3" w:themeTint="99"/>
        <w:right w:val="single" w:sz="4" w:space="0" w:color="B5E1D9" w:themeColor="accent3" w:themeTint="99"/>
        <w:insideH w:val="single" w:sz="4" w:space="0" w:color="B5E1D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CDC1" w:themeColor="accent3"/>
          <w:left w:val="single" w:sz="4" w:space="0" w:color="85CDC1" w:themeColor="accent3"/>
          <w:bottom w:val="single" w:sz="4" w:space="0" w:color="85CDC1" w:themeColor="accent3"/>
          <w:right w:val="single" w:sz="4" w:space="0" w:color="85CDC1" w:themeColor="accent3"/>
          <w:insideH w:val="nil"/>
        </w:tcBorders>
        <w:shd w:val="clear" w:color="auto" w:fill="85CDC1" w:themeFill="accent3"/>
      </w:tcPr>
    </w:tblStylePr>
    <w:tblStylePr w:type="lastRow">
      <w:rPr>
        <w:b/>
        <w:bCs/>
      </w:rPr>
      <w:tblPr/>
      <w:tcPr>
        <w:tcBorders>
          <w:top w:val="double" w:sz="4" w:space="0" w:color="B5E1D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F5F2" w:themeFill="accent3" w:themeFillTint="33"/>
      </w:tcPr>
    </w:tblStylePr>
    <w:tblStylePr w:type="band1Horz">
      <w:tblPr/>
      <w:tcPr>
        <w:shd w:val="clear" w:color="auto" w:fill="E6F5F2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8B8585" w:themeColor="accent4" w:themeTint="99"/>
        <w:left w:val="single" w:sz="4" w:space="0" w:color="8B8585" w:themeColor="accent4" w:themeTint="99"/>
        <w:bottom w:val="single" w:sz="4" w:space="0" w:color="8B8585" w:themeColor="accent4" w:themeTint="99"/>
        <w:right w:val="single" w:sz="4" w:space="0" w:color="8B8585" w:themeColor="accent4" w:themeTint="99"/>
        <w:insideH w:val="single" w:sz="4" w:space="0" w:color="8B8585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B3838" w:themeColor="accent4"/>
          <w:left w:val="single" w:sz="4" w:space="0" w:color="3B3838" w:themeColor="accent4"/>
          <w:bottom w:val="single" w:sz="4" w:space="0" w:color="3B3838" w:themeColor="accent4"/>
          <w:right w:val="single" w:sz="4" w:space="0" w:color="3B3838" w:themeColor="accent4"/>
          <w:insideH w:val="nil"/>
        </w:tcBorders>
        <w:shd w:val="clear" w:color="auto" w:fill="3B3838" w:themeFill="accent4"/>
      </w:tcPr>
    </w:tblStylePr>
    <w:tblStylePr w:type="lastRow">
      <w:rPr>
        <w:b/>
        <w:bCs/>
      </w:rPr>
      <w:tblPr/>
      <w:tcPr>
        <w:tcBorders>
          <w:top w:val="double" w:sz="4" w:space="0" w:color="8B8585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D6D6" w:themeFill="accent4" w:themeFillTint="33"/>
      </w:tcPr>
    </w:tblStylePr>
    <w:tblStylePr w:type="band1Horz">
      <w:tblPr/>
      <w:tcPr>
        <w:shd w:val="clear" w:color="auto" w:fill="D8D6D6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accent5" w:themeTint="99"/>
        <w:left w:val="single" w:sz="4" w:space="0" w:color="FFFFFF" w:themeColor="accent5" w:themeTint="99"/>
        <w:bottom w:val="single" w:sz="4" w:space="0" w:color="FFFFFF" w:themeColor="accent5" w:themeTint="99"/>
        <w:right w:val="single" w:sz="4" w:space="0" w:color="FFFFFF" w:themeColor="accent5" w:themeTint="99"/>
        <w:insideH w:val="single" w:sz="4" w:space="0" w:color="FFFFF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accent5"/>
          <w:left w:val="single" w:sz="4" w:space="0" w:color="FFFFFF" w:themeColor="accent5"/>
          <w:bottom w:val="single" w:sz="4" w:space="0" w:color="FFFFFF" w:themeColor="accent5"/>
          <w:right w:val="single" w:sz="4" w:space="0" w:color="FFFFFF" w:themeColor="accent5"/>
          <w:insideH w:val="nil"/>
        </w:tcBorders>
        <w:shd w:val="clear" w:color="auto" w:fill="FFFFFF" w:themeFill="accent5"/>
      </w:tcPr>
    </w:tblStylePr>
    <w:tblStylePr w:type="lastRow">
      <w:rPr>
        <w:b/>
        <w:bCs/>
      </w:rPr>
      <w:tblPr/>
      <w:tcPr>
        <w:tcBorders>
          <w:top w:val="double" w:sz="4" w:space="0" w:color="FFFF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5" w:themeFillTint="33"/>
      </w:tcPr>
    </w:tblStylePr>
    <w:tblStylePr w:type="band1Horz">
      <w:tblPr/>
      <w:tcPr>
        <w:shd w:val="clear" w:color="auto" w:fill="FFFFFF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accent6" w:themeTint="99"/>
        <w:left w:val="single" w:sz="4" w:space="0" w:color="FFFFFF" w:themeColor="accent6" w:themeTint="99"/>
        <w:bottom w:val="single" w:sz="4" w:space="0" w:color="FFFFFF" w:themeColor="accent6" w:themeTint="99"/>
        <w:right w:val="single" w:sz="4" w:space="0" w:color="FFFFFF" w:themeColor="accent6" w:themeTint="99"/>
        <w:insideH w:val="single" w:sz="4" w:space="0" w:color="FFFFF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accent6"/>
          <w:left w:val="single" w:sz="4" w:space="0" w:color="FFFFFF" w:themeColor="accent6"/>
          <w:bottom w:val="single" w:sz="4" w:space="0" w:color="FFFFFF" w:themeColor="accent6"/>
          <w:right w:val="single" w:sz="4" w:space="0" w:color="FFFFFF" w:themeColor="accent6"/>
          <w:insideH w:val="nil"/>
        </w:tcBorders>
        <w:shd w:val="clear" w:color="auto" w:fill="FFFFFF" w:themeFill="accent6"/>
      </w:tcPr>
    </w:tblStylePr>
    <w:tblStylePr w:type="lastRow">
      <w:rPr>
        <w:b/>
        <w:bCs/>
      </w:rPr>
      <w:tblPr/>
      <w:tcPr>
        <w:tcBorders>
          <w:top w:val="double" w:sz="4" w:space="0" w:color="FFFFF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6" w:themeFillTint="33"/>
      </w:tcPr>
    </w:tblStylePr>
    <w:tblStylePr w:type="band1Horz">
      <w:tblPr/>
      <w:tcPr>
        <w:shd w:val="clear" w:color="auto" w:fill="FFFFFF" w:themeFill="accent6" w:themeFillTint="33"/>
      </w:tcPr>
    </w:tblStylePr>
  </w:style>
  <w:style w:type="table" w:styleId="ListTable5Dark">
    <w:name w:val="List Table 5 Dark"/>
    <w:basedOn w:val="TableNormal"/>
    <w:uiPriority w:val="50"/>
    <w:rsid w:val="0057222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57222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B1919" w:themeColor="accent1"/>
        <w:left w:val="single" w:sz="24" w:space="0" w:color="4B1919" w:themeColor="accent1"/>
        <w:bottom w:val="single" w:sz="24" w:space="0" w:color="4B1919" w:themeColor="accent1"/>
        <w:right w:val="single" w:sz="24" w:space="0" w:color="4B1919" w:themeColor="accent1"/>
      </w:tblBorders>
    </w:tblPr>
    <w:tcPr>
      <w:shd w:val="clear" w:color="auto" w:fill="4B1919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57222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D966" w:themeColor="accent2"/>
        <w:left w:val="single" w:sz="24" w:space="0" w:color="FFD966" w:themeColor="accent2"/>
        <w:bottom w:val="single" w:sz="24" w:space="0" w:color="FFD966" w:themeColor="accent2"/>
        <w:right w:val="single" w:sz="24" w:space="0" w:color="FFD966" w:themeColor="accent2"/>
      </w:tblBorders>
    </w:tblPr>
    <w:tcPr>
      <w:shd w:val="clear" w:color="auto" w:fill="FFD966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57222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5CDC1" w:themeColor="accent3"/>
        <w:left w:val="single" w:sz="24" w:space="0" w:color="85CDC1" w:themeColor="accent3"/>
        <w:bottom w:val="single" w:sz="24" w:space="0" w:color="85CDC1" w:themeColor="accent3"/>
        <w:right w:val="single" w:sz="24" w:space="0" w:color="85CDC1" w:themeColor="accent3"/>
      </w:tblBorders>
    </w:tblPr>
    <w:tcPr>
      <w:shd w:val="clear" w:color="auto" w:fill="85CDC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57222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B3838" w:themeColor="accent4"/>
        <w:left w:val="single" w:sz="24" w:space="0" w:color="3B3838" w:themeColor="accent4"/>
        <w:bottom w:val="single" w:sz="24" w:space="0" w:color="3B3838" w:themeColor="accent4"/>
        <w:right w:val="single" w:sz="24" w:space="0" w:color="3B3838" w:themeColor="accent4"/>
      </w:tblBorders>
    </w:tblPr>
    <w:tcPr>
      <w:shd w:val="clear" w:color="auto" w:fill="3B3838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57222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FFFF" w:themeColor="accent5"/>
        <w:left w:val="single" w:sz="24" w:space="0" w:color="FFFFFF" w:themeColor="accent5"/>
        <w:bottom w:val="single" w:sz="24" w:space="0" w:color="FFFFFF" w:themeColor="accent5"/>
        <w:right w:val="single" w:sz="24" w:space="0" w:color="FFFFFF" w:themeColor="accent5"/>
      </w:tblBorders>
    </w:tblPr>
    <w:tcPr>
      <w:shd w:val="clear" w:color="auto" w:fill="FFFFFF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57222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FFFF" w:themeColor="accent6"/>
        <w:left w:val="single" w:sz="24" w:space="0" w:color="FFFFFF" w:themeColor="accent6"/>
        <w:bottom w:val="single" w:sz="24" w:space="0" w:color="FFFFFF" w:themeColor="accent6"/>
        <w:right w:val="single" w:sz="24" w:space="0" w:color="FFFFFF" w:themeColor="accent6"/>
      </w:tblBorders>
    </w:tblPr>
    <w:tcPr>
      <w:shd w:val="clear" w:color="auto" w:fill="FFFFFF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572222"/>
    <w:pPr>
      <w:spacing w:after="0" w:line="240" w:lineRule="auto"/>
    </w:pPr>
    <w:rPr>
      <w:color w:val="381212" w:themeColor="accent1" w:themeShade="BF"/>
    </w:rPr>
    <w:tblPr>
      <w:tblStyleRowBandSize w:val="1"/>
      <w:tblStyleColBandSize w:val="1"/>
      <w:tblBorders>
        <w:top w:val="single" w:sz="4" w:space="0" w:color="4B1919" w:themeColor="accent1"/>
        <w:bottom w:val="single" w:sz="4" w:space="0" w:color="4B1919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B1919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B191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C1C1" w:themeFill="accent1" w:themeFillTint="33"/>
      </w:tcPr>
    </w:tblStylePr>
    <w:tblStylePr w:type="band1Horz">
      <w:tblPr/>
      <w:tcPr>
        <w:shd w:val="clear" w:color="auto" w:fill="EAC1C1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572222"/>
    <w:pPr>
      <w:spacing w:after="0" w:line="240" w:lineRule="auto"/>
    </w:pPr>
    <w:rPr>
      <w:color w:val="FFC20C" w:themeColor="accent2" w:themeShade="BF"/>
    </w:rPr>
    <w:tblPr>
      <w:tblStyleRowBandSize w:val="1"/>
      <w:tblStyleColBandSize w:val="1"/>
      <w:tblBorders>
        <w:top w:val="single" w:sz="4" w:space="0" w:color="FFD966" w:themeColor="accent2"/>
        <w:bottom w:val="single" w:sz="4" w:space="0" w:color="FFD966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D966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7E0" w:themeFill="accent2" w:themeFillTint="33"/>
      </w:tcPr>
    </w:tblStylePr>
    <w:tblStylePr w:type="band1Horz">
      <w:tblPr/>
      <w:tcPr>
        <w:shd w:val="clear" w:color="auto" w:fill="FFF7E0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572222"/>
    <w:pPr>
      <w:spacing w:after="0" w:line="240" w:lineRule="auto"/>
    </w:pPr>
    <w:rPr>
      <w:color w:val="49B3A1" w:themeColor="accent3" w:themeShade="BF"/>
    </w:rPr>
    <w:tblPr>
      <w:tblStyleRowBandSize w:val="1"/>
      <w:tblStyleColBandSize w:val="1"/>
      <w:tblBorders>
        <w:top w:val="single" w:sz="4" w:space="0" w:color="85CDC1" w:themeColor="accent3"/>
        <w:bottom w:val="single" w:sz="4" w:space="0" w:color="85CDC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5CDC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5CDC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F5F2" w:themeFill="accent3" w:themeFillTint="33"/>
      </w:tcPr>
    </w:tblStylePr>
    <w:tblStylePr w:type="band1Horz">
      <w:tblPr/>
      <w:tcPr>
        <w:shd w:val="clear" w:color="auto" w:fill="E6F5F2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572222"/>
    <w:pPr>
      <w:spacing w:after="0" w:line="240" w:lineRule="auto"/>
    </w:pPr>
    <w:rPr>
      <w:color w:val="2C2A2A" w:themeColor="accent4" w:themeShade="BF"/>
    </w:rPr>
    <w:tblPr>
      <w:tblStyleRowBandSize w:val="1"/>
      <w:tblStyleColBandSize w:val="1"/>
      <w:tblBorders>
        <w:top w:val="single" w:sz="4" w:space="0" w:color="3B3838" w:themeColor="accent4"/>
        <w:bottom w:val="single" w:sz="4" w:space="0" w:color="3B3838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3B3838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3B383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D6D6" w:themeFill="accent4" w:themeFillTint="33"/>
      </w:tcPr>
    </w:tblStylePr>
    <w:tblStylePr w:type="band1Horz">
      <w:tblPr/>
      <w:tcPr>
        <w:shd w:val="clear" w:color="auto" w:fill="D8D6D6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572222"/>
    <w:pPr>
      <w:spacing w:after="0" w:line="240" w:lineRule="auto"/>
    </w:pPr>
    <w:rPr>
      <w:color w:val="BFBFBF" w:themeColor="accent5" w:themeShade="BF"/>
    </w:rPr>
    <w:tblPr>
      <w:tblStyleRowBandSize w:val="1"/>
      <w:tblStyleColBandSize w:val="1"/>
      <w:tblBorders>
        <w:top w:val="single" w:sz="4" w:space="0" w:color="FFFFFF" w:themeColor="accent5"/>
        <w:bottom w:val="single" w:sz="4" w:space="0" w:color="FFFFFF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FFFFFF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FFFFF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5" w:themeFillTint="33"/>
      </w:tcPr>
    </w:tblStylePr>
    <w:tblStylePr w:type="band1Horz">
      <w:tblPr/>
      <w:tcPr>
        <w:shd w:val="clear" w:color="auto" w:fill="FFFFFF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572222"/>
    <w:pPr>
      <w:spacing w:after="0" w:line="240" w:lineRule="auto"/>
    </w:pPr>
    <w:rPr>
      <w:color w:val="BFBFBF" w:themeColor="accent6" w:themeShade="BF"/>
    </w:rPr>
    <w:tblPr>
      <w:tblStyleRowBandSize w:val="1"/>
      <w:tblStyleColBandSize w:val="1"/>
      <w:tblBorders>
        <w:top w:val="single" w:sz="4" w:space="0" w:color="FFFFFF" w:themeColor="accent6"/>
        <w:bottom w:val="single" w:sz="4" w:space="0" w:color="FFFFFF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FFFFFF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FFFF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6" w:themeFillTint="33"/>
      </w:tcPr>
    </w:tblStylePr>
    <w:tblStylePr w:type="band1Horz">
      <w:tblPr/>
      <w:tcPr>
        <w:shd w:val="clear" w:color="auto" w:fill="FFFFFF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572222"/>
    <w:pPr>
      <w:spacing w:after="0" w:line="240" w:lineRule="auto"/>
    </w:pPr>
    <w:rPr>
      <w:color w:val="381212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B1919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B1919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B1919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B1919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AC1C1" w:themeFill="accent1" w:themeFillTint="33"/>
      </w:tcPr>
    </w:tblStylePr>
    <w:tblStylePr w:type="band1Horz">
      <w:tblPr/>
      <w:tcPr>
        <w:shd w:val="clear" w:color="auto" w:fill="EAC1C1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572222"/>
    <w:pPr>
      <w:spacing w:after="0" w:line="240" w:lineRule="auto"/>
    </w:pPr>
    <w:rPr>
      <w:color w:val="FFC20C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D966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D966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D966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D966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F7E0" w:themeFill="accent2" w:themeFillTint="33"/>
      </w:tcPr>
    </w:tblStylePr>
    <w:tblStylePr w:type="band1Horz">
      <w:tblPr/>
      <w:tcPr>
        <w:shd w:val="clear" w:color="auto" w:fill="FFF7E0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572222"/>
    <w:pPr>
      <w:spacing w:after="0" w:line="240" w:lineRule="auto"/>
    </w:pPr>
    <w:rPr>
      <w:color w:val="49B3A1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5CDC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5CDC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5CDC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5CDC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6F5F2" w:themeFill="accent3" w:themeFillTint="33"/>
      </w:tcPr>
    </w:tblStylePr>
    <w:tblStylePr w:type="band1Horz">
      <w:tblPr/>
      <w:tcPr>
        <w:shd w:val="clear" w:color="auto" w:fill="E6F5F2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572222"/>
    <w:pPr>
      <w:spacing w:after="0" w:line="240" w:lineRule="auto"/>
    </w:pPr>
    <w:rPr>
      <w:color w:val="2C2A2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B3838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B3838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B3838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B3838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D8D6D6" w:themeFill="accent4" w:themeFillTint="33"/>
      </w:tcPr>
    </w:tblStylePr>
    <w:tblStylePr w:type="band1Horz">
      <w:tblPr/>
      <w:tcPr>
        <w:shd w:val="clear" w:color="auto" w:fill="D8D6D6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572222"/>
    <w:pPr>
      <w:spacing w:after="0" w:line="240" w:lineRule="auto"/>
    </w:pPr>
    <w:rPr>
      <w:color w:val="BFBFBF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FFFF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FFFF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FFFF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FFFF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FFFFF" w:themeFill="accent5" w:themeFillTint="33"/>
      </w:tcPr>
    </w:tblStylePr>
    <w:tblStylePr w:type="band1Horz">
      <w:tblPr/>
      <w:tcPr>
        <w:shd w:val="clear" w:color="auto" w:fill="FFFFFF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572222"/>
    <w:pPr>
      <w:spacing w:after="0" w:line="240" w:lineRule="auto"/>
    </w:pPr>
    <w:rPr>
      <w:color w:val="BFBFBF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FFFF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FFFF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FFFF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FFFF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FFFFF" w:themeFill="accent6" w:themeFillTint="33"/>
      </w:tcPr>
    </w:tblStylePr>
    <w:tblStylePr w:type="band1Horz">
      <w:tblPr/>
      <w:tcPr>
        <w:shd w:val="clear" w:color="auto" w:fill="FFFFFF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57222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kern w:val="16"/>
      <w14:ligatures w14:val="standardContextual"/>
      <w14:numForm w14:val="oldStyle"/>
      <w14:numSpacing w14:val="proportional"/>
      <w14:cntxtAlts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572222"/>
    <w:rPr>
      <w:rFonts w:ascii="Consolas" w:hAnsi="Consolas"/>
      <w:kern w:val="16"/>
      <w:sz w:val="22"/>
      <w14:ligatures w14:val="standardContextual"/>
      <w14:numForm w14:val="oldStyle"/>
      <w14:numSpacing w14:val="proportional"/>
      <w14:cntxtAlts/>
    </w:rPr>
  </w:style>
  <w:style w:type="table" w:styleId="MediumGrid1">
    <w:name w:val="Medium Grid 1"/>
    <w:basedOn w:val="TableNormal"/>
    <w:uiPriority w:val="67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983232" w:themeColor="accent1" w:themeTint="BF"/>
        <w:left w:val="single" w:sz="8" w:space="0" w:color="983232" w:themeColor="accent1" w:themeTint="BF"/>
        <w:bottom w:val="single" w:sz="8" w:space="0" w:color="983232" w:themeColor="accent1" w:themeTint="BF"/>
        <w:right w:val="single" w:sz="8" w:space="0" w:color="983232" w:themeColor="accent1" w:themeTint="BF"/>
        <w:insideH w:val="single" w:sz="8" w:space="0" w:color="983232" w:themeColor="accent1" w:themeTint="BF"/>
        <w:insideV w:val="single" w:sz="8" w:space="0" w:color="983232" w:themeColor="accent1" w:themeTint="BF"/>
      </w:tblBorders>
    </w:tblPr>
    <w:tcPr>
      <w:shd w:val="clear" w:color="auto" w:fill="E5B3B3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8323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6565" w:themeFill="accent1" w:themeFillTint="7F"/>
      </w:tcPr>
    </w:tblStylePr>
    <w:tblStylePr w:type="band1Horz">
      <w:tblPr/>
      <w:tcPr>
        <w:shd w:val="clear" w:color="auto" w:fill="CC6565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FFE28C" w:themeColor="accent2" w:themeTint="BF"/>
        <w:left w:val="single" w:sz="8" w:space="0" w:color="FFE28C" w:themeColor="accent2" w:themeTint="BF"/>
        <w:bottom w:val="single" w:sz="8" w:space="0" w:color="FFE28C" w:themeColor="accent2" w:themeTint="BF"/>
        <w:right w:val="single" w:sz="8" w:space="0" w:color="FFE28C" w:themeColor="accent2" w:themeTint="BF"/>
        <w:insideH w:val="single" w:sz="8" w:space="0" w:color="FFE28C" w:themeColor="accent2" w:themeTint="BF"/>
        <w:insideV w:val="single" w:sz="8" w:space="0" w:color="FFE28C" w:themeColor="accent2" w:themeTint="BF"/>
      </w:tblBorders>
    </w:tblPr>
    <w:tcPr>
      <w:shd w:val="clear" w:color="auto" w:fill="FFF5D9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E28C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BB2" w:themeFill="accent2" w:themeFillTint="7F"/>
      </w:tcPr>
    </w:tblStylePr>
    <w:tblStylePr w:type="band1Horz">
      <w:tblPr/>
      <w:tcPr>
        <w:shd w:val="clear" w:color="auto" w:fill="FFEBB2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A3D9D0" w:themeColor="accent3" w:themeTint="BF"/>
        <w:left w:val="single" w:sz="8" w:space="0" w:color="A3D9D0" w:themeColor="accent3" w:themeTint="BF"/>
        <w:bottom w:val="single" w:sz="8" w:space="0" w:color="A3D9D0" w:themeColor="accent3" w:themeTint="BF"/>
        <w:right w:val="single" w:sz="8" w:space="0" w:color="A3D9D0" w:themeColor="accent3" w:themeTint="BF"/>
        <w:insideH w:val="single" w:sz="8" w:space="0" w:color="A3D9D0" w:themeColor="accent3" w:themeTint="BF"/>
        <w:insideV w:val="single" w:sz="8" w:space="0" w:color="A3D9D0" w:themeColor="accent3" w:themeTint="BF"/>
      </w:tblBorders>
    </w:tblPr>
    <w:tcPr>
      <w:shd w:val="clear" w:color="auto" w:fill="E0F2EF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3D9D0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E6E0" w:themeFill="accent3" w:themeFillTint="7F"/>
      </w:tcPr>
    </w:tblStylePr>
    <w:tblStylePr w:type="band1Horz">
      <w:tblPr/>
      <w:tcPr>
        <w:shd w:val="clear" w:color="auto" w:fill="C2E6E0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6D6868" w:themeColor="accent4" w:themeTint="BF"/>
        <w:left w:val="single" w:sz="8" w:space="0" w:color="6D6868" w:themeColor="accent4" w:themeTint="BF"/>
        <w:bottom w:val="single" w:sz="8" w:space="0" w:color="6D6868" w:themeColor="accent4" w:themeTint="BF"/>
        <w:right w:val="single" w:sz="8" w:space="0" w:color="6D6868" w:themeColor="accent4" w:themeTint="BF"/>
        <w:insideH w:val="single" w:sz="8" w:space="0" w:color="6D6868" w:themeColor="accent4" w:themeTint="BF"/>
        <w:insideV w:val="single" w:sz="8" w:space="0" w:color="6D6868" w:themeColor="accent4" w:themeTint="BF"/>
      </w:tblBorders>
    </w:tblPr>
    <w:tcPr>
      <w:shd w:val="clear" w:color="auto" w:fill="CFCCCC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D6868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F9999" w:themeFill="accent4" w:themeFillTint="7F"/>
      </w:tcPr>
    </w:tblStylePr>
    <w:tblStylePr w:type="band1Horz">
      <w:tblPr/>
      <w:tcPr>
        <w:shd w:val="clear" w:color="auto" w:fill="9F9999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accent5" w:themeTint="BF"/>
        <w:left w:val="single" w:sz="8" w:space="0" w:color="FFFFFF" w:themeColor="accent5" w:themeTint="BF"/>
        <w:bottom w:val="single" w:sz="8" w:space="0" w:color="FFFFFF" w:themeColor="accent5" w:themeTint="BF"/>
        <w:right w:val="single" w:sz="8" w:space="0" w:color="FFFFFF" w:themeColor="accent5" w:themeTint="BF"/>
        <w:insideH w:val="single" w:sz="8" w:space="0" w:color="FFFFFF" w:themeColor="accent5" w:themeTint="BF"/>
        <w:insideV w:val="single" w:sz="8" w:space="0" w:color="FFFFFF" w:themeColor="accent5" w:themeTint="BF"/>
      </w:tblBorders>
    </w:tblPr>
    <w:tcPr>
      <w:shd w:val="clear" w:color="auto" w:fill="FFFFFF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FFF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5" w:themeFillTint="7F"/>
      </w:tcPr>
    </w:tblStylePr>
    <w:tblStylePr w:type="band1Horz">
      <w:tblPr/>
      <w:tcPr>
        <w:shd w:val="clear" w:color="auto" w:fill="FFFFFF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accent6" w:themeTint="BF"/>
        <w:left w:val="single" w:sz="8" w:space="0" w:color="FFFFFF" w:themeColor="accent6" w:themeTint="BF"/>
        <w:bottom w:val="single" w:sz="8" w:space="0" w:color="FFFFFF" w:themeColor="accent6" w:themeTint="BF"/>
        <w:right w:val="single" w:sz="8" w:space="0" w:color="FFFFFF" w:themeColor="accent6" w:themeTint="BF"/>
        <w:insideH w:val="single" w:sz="8" w:space="0" w:color="FFFFFF" w:themeColor="accent6" w:themeTint="BF"/>
        <w:insideV w:val="single" w:sz="8" w:space="0" w:color="FFFFFF" w:themeColor="accent6" w:themeTint="BF"/>
      </w:tblBorders>
    </w:tblPr>
    <w:tcPr>
      <w:shd w:val="clear" w:color="auto" w:fill="FFFFFF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FFFF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6" w:themeFillTint="7F"/>
      </w:tcPr>
    </w:tblStylePr>
    <w:tblStylePr w:type="band1Horz">
      <w:tblPr/>
      <w:tcPr>
        <w:shd w:val="clear" w:color="auto" w:fill="FFFFFF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57222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57222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1919" w:themeColor="accent1"/>
        <w:left w:val="single" w:sz="8" w:space="0" w:color="4B1919" w:themeColor="accent1"/>
        <w:bottom w:val="single" w:sz="8" w:space="0" w:color="4B1919" w:themeColor="accent1"/>
        <w:right w:val="single" w:sz="8" w:space="0" w:color="4B1919" w:themeColor="accent1"/>
        <w:insideH w:val="single" w:sz="8" w:space="0" w:color="4B1919" w:themeColor="accent1"/>
        <w:insideV w:val="single" w:sz="8" w:space="0" w:color="4B1919" w:themeColor="accent1"/>
      </w:tblBorders>
    </w:tblPr>
    <w:tcPr>
      <w:shd w:val="clear" w:color="auto" w:fill="E5B3B3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5E0E0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C1C1" w:themeFill="accent1" w:themeFillTint="33"/>
      </w:tcPr>
    </w:tblStylePr>
    <w:tblStylePr w:type="band1Vert">
      <w:tblPr/>
      <w:tcPr>
        <w:shd w:val="clear" w:color="auto" w:fill="CC6565" w:themeFill="accent1" w:themeFillTint="7F"/>
      </w:tcPr>
    </w:tblStylePr>
    <w:tblStylePr w:type="band1Horz">
      <w:tblPr/>
      <w:tcPr>
        <w:tcBorders>
          <w:insideH w:val="single" w:sz="6" w:space="0" w:color="4B1919" w:themeColor="accent1"/>
          <w:insideV w:val="single" w:sz="6" w:space="0" w:color="4B1919" w:themeColor="accent1"/>
        </w:tcBorders>
        <w:shd w:val="clear" w:color="auto" w:fill="CC6565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57222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D966" w:themeColor="accent2"/>
        <w:left w:val="single" w:sz="8" w:space="0" w:color="FFD966" w:themeColor="accent2"/>
        <w:bottom w:val="single" w:sz="8" w:space="0" w:color="FFD966" w:themeColor="accent2"/>
        <w:right w:val="single" w:sz="8" w:space="0" w:color="FFD966" w:themeColor="accent2"/>
        <w:insideH w:val="single" w:sz="8" w:space="0" w:color="FFD966" w:themeColor="accent2"/>
        <w:insideV w:val="single" w:sz="8" w:space="0" w:color="FFD966" w:themeColor="accent2"/>
      </w:tblBorders>
    </w:tblPr>
    <w:tcPr>
      <w:shd w:val="clear" w:color="auto" w:fill="FFF5D9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FBF0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7E0" w:themeFill="accent2" w:themeFillTint="33"/>
      </w:tcPr>
    </w:tblStylePr>
    <w:tblStylePr w:type="band1Vert">
      <w:tblPr/>
      <w:tcPr>
        <w:shd w:val="clear" w:color="auto" w:fill="FFEBB2" w:themeFill="accent2" w:themeFillTint="7F"/>
      </w:tcPr>
    </w:tblStylePr>
    <w:tblStylePr w:type="band1Horz">
      <w:tblPr/>
      <w:tcPr>
        <w:tcBorders>
          <w:insideH w:val="single" w:sz="6" w:space="0" w:color="FFD966" w:themeColor="accent2"/>
          <w:insideV w:val="single" w:sz="6" w:space="0" w:color="FFD966" w:themeColor="accent2"/>
        </w:tcBorders>
        <w:shd w:val="clear" w:color="auto" w:fill="FFEBB2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57222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5CDC1" w:themeColor="accent3"/>
        <w:left w:val="single" w:sz="8" w:space="0" w:color="85CDC1" w:themeColor="accent3"/>
        <w:bottom w:val="single" w:sz="8" w:space="0" w:color="85CDC1" w:themeColor="accent3"/>
        <w:right w:val="single" w:sz="8" w:space="0" w:color="85CDC1" w:themeColor="accent3"/>
        <w:insideH w:val="single" w:sz="8" w:space="0" w:color="85CDC1" w:themeColor="accent3"/>
        <w:insideV w:val="single" w:sz="8" w:space="0" w:color="85CDC1" w:themeColor="accent3"/>
      </w:tblBorders>
    </w:tblPr>
    <w:tcPr>
      <w:shd w:val="clear" w:color="auto" w:fill="E0F2EF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2FAF8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F5F2" w:themeFill="accent3" w:themeFillTint="33"/>
      </w:tcPr>
    </w:tblStylePr>
    <w:tblStylePr w:type="band1Vert">
      <w:tblPr/>
      <w:tcPr>
        <w:shd w:val="clear" w:color="auto" w:fill="C2E6E0" w:themeFill="accent3" w:themeFillTint="7F"/>
      </w:tcPr>
    </w:tblStylePr>
    <w:tblStylePr w:type="band1Horz">
      <w:tblPr/>
      <w:tcPr>
        <w:tcBorders>
          <w:insideH w:val="single" w:sz="6" w:space="0" w:color="85CDC1" w:themeColor="accent3"/>
          <w:insideV w:val="single" w:sz="6" w:space="0" w:color="85CDC1" w:themeColor="accent3"/>
        </w:tcBorders>
        <w:shd w:val="clear" w:color="auto" w:fill="C2E6E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57222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3B3838" w:themeColor="accent4"/>
        <w:left w:val="single" w:sz="8" w:space="0" w:color="3B3838" w:themeColor="accent4"/>
        <w:bottom w:val="single" w:sz="8" w:space="0" w:color="3B3838" w:themeColor="accent4"/>
        <w:right w:val="single" w:sz="8" w:space="0" w:color="3B3838" w:themeColor="accent4"/>
        <w:insideH w:val="single" w:sz="8" w:space="0" w:color="3B3838" w:themeColor="accent4"/>
        <w:insideV w:val="single" w:sz="8" w:space="0" w:color="3B3838" w:themeColor="accent4"/>
      </w:tblBorders>
    </w:tblPr>
    <w:tcPr>
      <w:shd w:val="clear" w:color="auto" w:fill="CFCCCC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CEBEB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D6D6" w:themeFill="accent4" w:themeFillTint="33"/>
      </w:tcPr>
    </w:tblStylePr>
    <w:tblStylePr w:type="band1Vert">
      <w:tblPr/>
      <w:tcPr>
        <w:shd w:val="clear" w:color="auto" w:fill="9F9999" w:themeFill="accent4" w:themeFillTint="7F"/>
      </w:tcPr>
    </w:tblStylePr>
    <w:tblStylePr w:type="band1Horz">
      <w:tblPr/>
      <w:tcPr>
        <w:tcBorders>
          <w:insideH w:val="single" w:sz="6" w:space="0" w:color="3B3838" w:themeColor="accent4"/>
          <w:insideV w:val="single" w:sz="6" w:space="0" w:color="3B3838" w:themeColor="accent4"/>
        </w:tcBorders>
        <w:shd w:val="clear" w:color="auto" w:fill="9F9999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57222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FFFF" w:themeColor="accent5"/>
        <w:left w:val="single" w:sz="8" w:space="0" w:color="FFFFFF" w:themeColor="accent5"/>
        <w:bottom w:val="single" w:sz="8" w:space="0" w:color="FFFFFF" w:themeColor="accent5"/>
        <w:right w:val="single" w:sz="8" w:space="0" w:color="FFFFFF" w:themeColor="accent5"/>
        <w:insideH w:val="single" w:sz="8" w:space="0" w:color="FFFFFF" w:themeColor="accent5"/>
        <w:insideV w:val="single" w:sz="8" w:space="0" w:color="FFFFFF" w:themeColor="accent5"/>
      </w:tblBorders>
    </w:tblPr>
    <w:tcPr>
      <w:shd w:val="clear" w:color="auto" w:fill="FFFFFF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FFFFF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accent5" w:themeFillTint="33"/>
      </w:tcPr>
    </w:tblStylePr>
    <w:tblStylePr w:type="band1Vert">
      <w:tblPr/>
      <w:tcPr>
        <w:shd w:val="clear" w:color="auto" w:fill="FFFFFF" w:themeFill="accent5" w:themeFillTint="7F"/>
      </w:tcPr>
    </w:tblStylePr>
    <w:tblStylePr w:type="band1Horz">
      <w:tblPr/>
      <w:tcPr>
        <w:tcBorders>
          <w:insideH w:val="single" w:sz="6" w:space="0" w:color="FFFFFF" w:themeColor="accent5"/>
          <w:insideV w:val="single" w:sz="6" w:space="0" w:color="FFFFFF" w:themeColor="accent5"/>
        </w:tcBorders>
        <w:shd w:val="clear" w:color="auto" w:fill="FFFFFF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57222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FFFF" w:themeColor="accent6"/>
        <w:left w:val="single" w:sz="8" w:space="0" w:color="FFFFFF" w:themeColor="accent6"/>
        <w:bottom w:val="single" w:sz="8" w:space="0" w:color="FFFFFF" w:themeColor="accent6"/>
        <w:right w:val="single" w:sz="8" w:space="0" w:color="FFFFFF" w:themeColor="accent6"/>
        <w:insideH w:val="single" w:sz="8" w:space="0" w:color="FFFFFF" w:themeColor="accent6"/>
        <w:insideV w:val="single" w:sz="8" w:space="0" w:color="FFFFFF" w:themeColor="accent6"/>
      </w:tblBorders>
    </w:tblPr>
    <w:tcPr>
      <w:shd w:val="clear" w:color="auto" w:fill="FFFFFF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FFFFF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accent6" w:themeFillTint="33"/>
      </w:tcPr>
    </w:tblStylePr>
    <w:tblStylePr w:type="band1Vert">
      <w:tblPr/>
      <w:tcPr>
        <w:shd w:val="clear" w:color="auto" w:fill="FFFFFF" w:themeFill="accent6" w:themeFillTint="7F"/>
      </w:tcPr>
    </w:tblStylePr>
    <w:tblStylePr w:type="band1Horz">
      <w:tblPr/>
      <w:tcPr>
        <w:tcBorders>
          <w:insideH w:val="single" w:sz="6" w:space="0" w:color="FFFFFF" w:themeColor="accent6"/>
          <w:insideV w:val="single" w:sz="6" w:space="0" w:color="FFFFFF" w:themeColor="accent6"/>
        </w:tcBorders>
        <w:shd w:val="clear" w:color="auto" w:fill="FFFFFF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5B3B3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1919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1919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1919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1919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C6565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C6565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F5D9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D966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D966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D966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D966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EBB2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EBB2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0F2EF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CDC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CDC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5CDC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5CDC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2E6E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2E6E0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FCCCC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B3838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B3838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B3838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B3838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F9999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F9999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FFFF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FFFF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FFFF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FFFF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FFFF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FFFF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FFFF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FFFF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FFFF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FFFF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FFFF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FFFF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FFFF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FFFF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1919" w:themeColor="accent1"/>
        <w:bottom w:val="single" w:sz="8" w:space="0" w:color="4B1919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1919" w:themeColor="accent1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4B1919" w:themeColor="accent1"/>
          <w:bottom w:val="single" w:sz="8" w:space="0" w:color="4B191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1919" w:themeColor="accent1"/>
          <w:bottom w:val="single" w:sz="8" w:space="0" w:color="4B1919" w:themeColor="accent1"/>
        </w:tcBorders>
      </w:tcPr>
    </w:tblStylePr>
    <w:tblStylePr w:type="band1Vert">
      <w:tblPr/>
      <w:tcPr>
        <w:shd w:val="clear" w:color="auto" w:fill="E5B3B3" w:themeFill="accent1" w:themeFillTint="3F"/>
      </w:tcPr>
    </w:tblStylePr>
    <w:tblStylePr w:type="band1Horz">
      <w:tblPr/>
      <w:tcPr>
        <w:shd w:val="clear" w:color="auto" w:fill="E5B3B3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D966" w:themeColor="accent2"/>
        <w:bottom w:val="single" w:sz="8" w:space="0" w:color="FFD966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D966" w:themeColor="accent2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FFD966" w:themeColor="accent2"/>
          <w:bottom w:val="single" w:sz="8" w:space="0" w:color="FFD96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D966" w:themeColor="accent2"/>
          <w:bottom w:val="single" w:sz="8" w:space="0" w:color="FFD966" w:themeColor="accent2"/>
        </w:tcBorders>
      </w:tcPr>
    </w:tblStylePr>
    <w:tblStylePr w:type="band1Vert">
      <w:tblPr/>
      <w:tcPr>
        <w:shd w:val="clear" w:color="auto" w:fill="FFF5D9" w:themeFill="accent2" w:themeFillTint="3F"/>
      </w:tcPr>
    </w:tblStylePr>
    <w:tblStylePr w:type="band1Horz">
      <w:tblPr/>
      <w:tcPr>
        <w:shd w:val="clear" w:color="auto" w:fill="FFF5D9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5CDC1" w:themeColor="accent3"/>
        <w:bottom w:val="single" w:sz="8" w:space="0" w:color="85CDC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5CDC1" w:themeColor="accent3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85CDC1" w:themeColor="accent3"/>
          <w:bottom w:val="single" w:sz="8" w:space="0" w:color="85CDC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5CDC1" w:themeColor="accent3"/>
          <w:bottom w:val="single" w:sz="8" w:space="0" w:color="85CDC1" w:themeColor="accent3"/>
        </w:tcBorders>
      </w:tcPr>
    </w:tblStylePr>
    <w:tblStylePr w:type="band1Vert">
      <w:tblPr/>
      <w:tcPr>
        <w:shd w:val="clear" w:color="auto" w:fill="E0F2EF" w:themeFill="accent3" w:themeFillTint="3F"/>
      </w:tcPr>
    </w:tblStylePr>
    <w:tblStylePr w:type="band1Horz">
      <w:tblPr/>
      <w:tcPr>
        <w:shd w:val="clear" w:color="auto" w:fill="E0F2EF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3B3838" w:themeColor="accent4"/>
        <w:bottom w:val="single" w:sz="8" w:space="0" w:color="3B3838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B3838" w:themeColor="accent4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3B3838" w:themeColor="accent4"/>
          <w:bottom w:val="single" w:sz="8" w:space="0" w:color="3B383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B3838" w:themeColor="accent4"/>
          <w:bottom w:val="single" w:sz="8" w:space="0" w:color="3B3838" w:themeColor="accent4"/>
        </w:tcBorders>
      </w:tcPr>
    </w:tblStylePr>
    <w:tblStylePr w:type="band1Vert">
      <w:tblPr/>
      <w:tcPr>
        <w:shd w:val="clear" w:color="auto" w:fill="CFCCCC" w:themeFill="accent4" w:themeFillTint="3F"/>
      </w:tcPr>
    </w:tblStylePr>
    <w:tblStylePr w:type="band1Horz">
      <w:tblPr/>
      <w:tcPr>
        <w:shd w:val="clear" w:color="auto" w:fill="CFCCCC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FFFF" w:themeColor="accent5"/>
        <w:bottom w:val="single" w:sz="8" w:space="0" w:color="FFFFFF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FFFF" w:themeColor="accent5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FFFFFF" w:themeColor="accent5"/>
          <w:bottom w:val="single" w:sz="8" w:space="0" w:color="FFFFF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FFFF" w:themeColor="accent5"/>
          <w:bottom w:val="single" w:sz="8" w:space="0" w:color="FFFFFF" w:themeColor="accent5"/>
        </w:tcBorders>
      </w:tcPr>
    </w:tblStylePr>
    <w:tblStylePr w:type="band1Vert">
      <w:tblPr/>
      <w:tcPr>
        <w:shd w:val="clear" w:color="auto" w:fill="FFFFFF" w:themeFill="accent5" w:themeFillTint="3F"/>
      </w:tcPr>
    </w:tblStylePr>
    <w:tblStylePr w:type="band1Horz">
      <w:tblPr/>
      <w:tcPr>
        <w:shd w:val="clear" w:color="auto" w:fill="FFFFFF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FFFF" w:themeColor="accent6"/>
        <w:bottom w:val="single" w:sz="8" w:space="0" w:color="FFFFFF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FFFF" w:themeColor="accent6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FFFFFF" w:themeColor="accent6"/>
          <w:bottom w:val="single" w:sz="8" w:space="0" w:color="FFFFF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FFFF" w:themeColor="accent6"/>
          <w:bottom w:val="single" w:sz="8" w:space="0" w:color="FFFFFF" w:themeColor="accent6"/>
        </w:tcBorders>
      </w:tcPr>
    </w:tblStylePr>
    <w:tblStylePr w:type="band1Vert">
      <w:tblPr/>
      <w:tcPr>
        <w:shd w:val="clear" w:color="auto" w:fill="FFFFFF" w:themeFill="accent6" w:themeFillTint="3F"/>
      </w:tcPr>
    </w:tblStylePr>
    <w:tblStylePr w:type="band1Horz">
      <w:tblPr/>
      <w:tcPr>
        <w:shd w:val="clear" w:color="auto" w:fill="FFFFFF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57222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57222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1919" w:themeColor="accent1"/>
        <w:left w:val="single" w:sz="8" w:space="0" w:color="4B1919" w:themeColor="accent1"/>
        <w:bottom w:val="single" w:sz="8" w:space="0" w:color="4B1919" w:themeColor="accent1"/>
        <w:right w:val="single" w:sz="8" w:space="0" w:color="4B1919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1919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1919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1919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B3B3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5B3B3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57222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D966" w:themeColor="accent2"/>
        <w:left w:val="single" w:sz="8" w:space="0" w:color="FFD966" w:themeColor="accent2"/>
        <w:bottom w:val="single" w:sz="8" w:space="0" w:color="FFD966" w:themeColor="accent2"/>
        <w:right w:val="single" w:sz="8" w:space="0" w:color="FFD966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D96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D966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D966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F5D9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F5D9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57222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5CDC1" w:themeColor="accent3"/>
        <w:left w:val="single" w:sz="8" w:space="0" w:color="85CDC1" w:themeColor="accent3"/>
        <w:bottom w:val="single" w:sz="8" w:space="0" w:color="85CDC1" w:themeColor="accent3"/>
        <w:right w:val="single" w:sz="8" w:space="0" w:color="85CDC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5CDC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5CDC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5CDC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F2EF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0F2EF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57222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3B3838" w:themeColor="accent4"/>
        <w:left w:val="single" w:sz="8" w:space="0" w:color="3B3838" w:themeColor="accent4"/>
        <w:bottom w:val="single" w:sz="8" w:space="0" w:color="3B3838" w:themeColor="accent4"/>
        <w:right w:val="single" w:sz="8" w:space="0" w:color="3B3838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B3838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B3838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B3838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FCCCC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FCCCC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57222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FFFF" w:themeColor="accent5"/>
        <w:left w:val="single" w:sz="8" w:space="0" w:color="FFFFFF" w:themeColor="accent5"/>
        <w:bottom w:val="single" w:sz="8" w:space="0" w:color="FFFFFF" w:themeColor="accent5"/>
        <w:right w:val="single" w:sz="8" w:space="0" w:color="FFFFFF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FFFF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FFFF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FFFF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FFFF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FFFF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57222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FFFF" w:themeColor="accent6"/>
        <w:left w:val="single" w:sz="8" w:space="0" w:color="FFFFFF" w:themeColor="accent6"/>
        <w:bottom w:val="single" w:sz="8" w:space="0" w:color="FFFFFF" w:themeColor="accent6"/>
        <w:right w:val="single" w:sz="8" w:space="0" w:color="FFFFFF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FFFF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FFFF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FFFF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FFFF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FFFF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983232" w:themeColor="accent1" w:themeTint="BF"/>
        <w:left w:val="single" w:sz="8" w:space="0" w:color="983232" w:themeColor="accent1" w:themeTint="BF"/>
        <w:bottom w:val="single" w:sz="8" w:space="0" w:color="983232" w:themeColor="accent1" w:themeTint="BF"/>
        <w:right w:val="single" w:sz="8" w:space="0" w:color="983232" w:themeColor="accent1" w:themeTint="BF"/>
        <w:insideH w:val="single" w:sz="8" w:space="0" w:color="98323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83232" w:themeColor="accent1" w:themeTint="BF"/>
          <w:left w:val="single" w:sz="8" w:space="0" w:color="983232" w:themeColor="accent1" w:themeTint="BF"/>
          <w:bottom w:val="single" w:sz="8" w:space="0" w:color="983232" w:themeColor="accent1" w:themeTint="BF"/>
          <w:right w:val="single" w:sz="8" w:space="0" w:color="983232" w:themeColor="accent1" w:themeTint="BF"/>
          <w:insideH w:val="nil"/>
          <w:insideV w:val="nil"/>
        </w:tcBorders>
        <w:shd w:val="clear" w:color="auto" w:fill="4B191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83232" w:themeColor="accent1" w:themeTint="BF"/>
          <w:left w:val="single" w:sz="8" w:space="0" w:color="983232" w:themeColor="accent1" w:themeTint="BF"/>
          <w:bottom w:val="single" w:sz="8" w:space="0" w:color="983232" w:themeColor="accent1" w:themeTint="BF"/>
          <w:right w:val="single" w:sz="8" w:space="0" w:color="98323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B3B3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5B3B3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FFE28C" w:themeColor="accent2" w:themeTint="BF"/>
        <w:left w:val="single" w:sz="8" w:space="0" w:color="FFE28C" w:themeColor="accent2" w:themeTint="BF"/>
        <w:bottom w:val="single" w:sz="8" w:space="0" w:color="FFE28C" w:themeColor="accent2" w:themeTint="BF"/>
        <w:right w:val="single" w:sz="8" w:space="0" w:color="FFE28C" w:themeColor="accent2" w:themeTint="BF"/>
        <w:insideH w:val="single" w:sz="8" w:space="0" w:color="FFE28C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E28C" w:themeColor="accent2" w:themeTint="BF"/>
          <w:left w:val="single" w:sz="8" w:space="0" w:color="FFE28C" w:themeColor="accent2" w:themeTint="BF"/>
          <w:bottom w:val="single" w:sz="8" w:space="0" w:color="FFE28C" w:themeColor="accent2" w:themeTint="BF"/>
          <w:right w:val="single" w:sz="8" w:space="0" w:color="FFE28C" w:themeColor="accent2" w:themeTint="BF"/>
          <w:insideH w:val="nil"/>
          <w:insideV w:val="nil"/>
        </w:tcBorders>
        <w:shd w:val="clear" w:color="auto" w:fill="FFD966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E28C" w:themeColor="accent2" w:themeTint="BF"/>
          <w:left w:val="single" w:sz="8" w:space="0" w:color="FFE28C" w:themeColor="accent2" w:themeTint="BF"/>
          <w:bottom w:val="single" w:sz="8" w:space="0" w:color="FFE28C" w:themeColor="accent2" w:themeTint="BF"/>
          <w:right w:val="single" w:sz="8" w:space="0" w:color="FFE28C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5D9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F5D9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A3D9D0" w:themeColor="accent3" w:themeTint="BF"/>
        <w:left w:val="single" w:sz="8" w:space="0" w:color="A3D9D0" w:themeColor="accent3" w:themeTint="BF"/>
        <w:bottom w:val="single" w:sz="8" w:space="0" w:color="A3D9D0" w:themeColor="accent3" w:themeTint="BF"/>
        <w:right w:val="single" w:sz="8" w:space="0" w:color="A3D9D0" w:themeColor="accent3" w:themeTint="BF"/>
        <w:insideH w:val="single" w:sz="8" w:space="0" w:color="A3D9D0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3D9D0" w:themeColor="accent3" w:themeTint="BF"/>
          <w:left w:val="single" w:sz="8" w:space="0" w:color="A3D9D0" w:themeColor="accent3" w:themeTint="BF"/>
          <w:bottom w:val="single" w:sz="8" w:space="0" w:color="A3D9D0" w:themeColor="accent3" w:themeTint="BF"/>
          <w:right w:val="single" w:sz="8" w:space="0" w:color="A3D9D0" w:themeColor="accent3" w:themeTint="BF"/>
          <w:insideH w:val="nil"/>
          <w:insideV w:val="nil"/>
        </w:tcBorders>
        <w:shd w:val="clear" w:color="auto" w:fill="85CDC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3D9D0" w:themeColor="accent3" w:themeTint="BF"/>
          <w:left w:val="single" w:sz="8" w:space="0" w:color="A3D9D0" w:themeColor="accent3" w:themeTint="BF"/>
          <w:bottom w:val="single" w:sz="8" w:space="0" w:color="A3D9D0" w:themeColor="accent3" w:themeTint="BF"/>
          <w:right w:val="single" w:sz="8" w:space="0" w:color="A3D9D0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F2EF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0F2EF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6D6868" w:themeColor="accent4" w:themeTint="BF"/>
        <w:left w:val="single" w:sz="8" w:space="0" w:color="6D6868" w:themeColor="accent4" w:themeTint="BF"/>
        <w:bottom w:val="single" w:sz="8" w:space="0" w:color="6D6868" w:themeColor="accent4" w:themeTint="BF"/>
        <w:right w:val="single" w:sz="8" w:space="0" w:color="6D6868" w:themeColor="accent4" w:themeTint="BF"/>
        <w:insideH w:val="single" w:sz="8" w:space="0" w:color="6D6868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D6868" w:themeColor="accent4" w:themeTint="BF"/>
          <w:left w:val="single" w:sz="8" w:space="0" w:color="6D6868" w:themeColor="accent4" w:themeTint="BF"/>
          <w:bottom w:val="single" w:sz="8" w:space="0" w:color="6D6868" w:themeColor="accent4" w:themeTint="BF"/>
          <w:right w:val="single" w:sz="8" w:space="0" w:color="6D6868" w:themeColor="accent4" w:themeTint="BF"/>
          <w:insideH w:val="nil"/>
          <w:insideV w:val="nil"/>
        </w:tcBorders>
        <w:shd w:val="clear" w:color="auto" w:fill="3B3838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D6868" w:themeColor="accent4" w:themeTint="BF"/>
          <w:left w:val="single" w:sz="8" w:space="0" w:color="6D6868" w:themeColor="accent4" w:themeTint="BF"/>
          <w:bottom w:val="single" w:sz="8" w:space="0" w:color="6D6868" w:themeColor="accent4" w:themeTint="BF"/>
          <w:right w:val="single" w:sz="8" w:space="0" w:color="6D6868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FCCCC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FCCCC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accent5" w:themeTint="BF"/>
        <w:left w:val="single" w:sz="8" w:space="0" w:color="FFFFFF" w:themeColor="accent5" w:themeTint="BF"/>
        <w:bottom w:val="single" w:sz="8" w:space="0" w:color="FFFFFF" w:themeColor="accent5" w:themeTint="BF"/>
        <w:right w:val="single" w:sz="8" w:space="0" w:color="FFFFFF" w:themeColor="accent5" w:themeTint="BF"/>
        <w:insideH w:val="single" w:sz="8" w:space="0" w:color="FFFFF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FFFF" w:themeColor="accent5" w:themeTint="BF"/>
          <w:left w:val="single" w:sz="8" w:space="0" w:color="FFFFFF" w:themeColor="accent5" w:themeTint="BF"/>
          <w:bottom w:val="single" w:sz="8" w:space="0" w:color="FFFFFF" w:themeColor="accent5" w:themeTint="BF"/>
          <w:right w:val="single" w:sz="8" w:space="0" w:color="FFFFFF" w:themeColor="accent5" w:themeTint="BF"/>
          <w:insideH w:val="nil"/>
          <w:insideV w:val="nil"/>
        </w:tcBorders>
        <w:shd w:val="clear" w:color="auto" w:fill="FFFFFF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FFFF" w:themeColor="accent5" w:themeTint="BF"/>
          <w:left w:val="single" w:sz="8" w:space="0" w:color="FFFFFF" w:themeColor="accent5" w:themeTint="BF"/>
          <w:bottom w:val="single" w:sz="8" w:space="0" w:color="FFFFFF" w:themeColor="accent5" w:themeTint="BF"/>
          <w:right w:val="single" w:sz="8" w:space="0" w:color="FFFFF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FFFF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accent6" w:themeTint="BF"/>
        <w:left w:val="single" w:sz="8" w:space="0" w:color="FFFFFF" w:themeColor="accent6" w:themeTint="BF"/>
        <w:bottom w:val="single" w:sz="8" w:space="0" w:color="FFFFFF" w:themeColor="accent6" w:themeTint="BF"/>
        <w:right w:val="single" w:sz="8" w:space="0" w:color="FFFFFF" w:themeColor="accent6" w:themeTint="BF"/>
        <w:insideH w:val="single" w:sz="8" w:space="0" w:color="FFFFFF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FFFF" w:themeColor="accent6" w:themeTint="BF"/>
          <w:left w:val="single" w:sz="8" w:space="0" w:color="FFFFFF" w:themeColor="accent6" w:themeTint="BF"/>
          <w:bottom w:val="single" w:sz="8" w:space="0" w:color="FFFFFF" w:themeColor="accent6" w:themeTint="BF"/>
          <w:right w:val="single" w:sz="8" w:space="0" w:color="FFFFFF" w:themeColor="accent6" w:themeTint="BF"/>
          <w:insideH w:val="nil"/>
          <w:insideV w:val="nil"/>
        </w:tcBorders>
        <w:shd w:val="clear" w:color="auto" w:fill="FFFFF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FFFF" w:themeColor="accent6" w:themeTint="BF"/>
          <w:left w:val="single" w:sz="8" w:space="0" w:color="FFFFFF" w:themeColor="accent6" w:themeTint="BF"/>
          <w:bottom w:val="single" w:sz="8" w:space="0" w:color="FFFFFF" w:themeColor="accent6" w:themeTint="BF"/>
          <w:right w:val="single" w:sz="8" w:space="0" w:color="FFFFFF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FFFF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1919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B191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1919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D966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D96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D966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CDC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CDC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5CDC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B3838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B3838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B3838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FFFF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FFFF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57222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572222"/>
    <w:rPr>
      <w:rFonts w:asciiTheme="majorHAnsi" w:eastAsiaTheme="majorEastAsia" w:hAnsiTheme="majorHAnsi" w:cstheme="majorBidi"/>
      <w:kern w:val="16"/>
      <w:sz w:val="24"/>
      <w:szCs w:val="24"/>
      <w:shd w:val="pct20" w:color="auto" w:fill="auto"/>
      <w14:ligatures w14:val="standardContextual"/>
      <w14:numForm w14:val="oldStyle"/>
      <w14:numSpacing w14:val="proportional"/>
      <w14:cntxtAlts/>
    </w:rPr>
  </w:style>
  <w:style w:type="paragraph" w:styleId="NoSpacing">
    <w:name w:val="No Spacing"/>
    <w:uiPriority w:val="1"/>
    <w:semiHidden/>
    <w:unhideWhenUsed/>
    <w:qFormat/>
    <w:rsid w:val="00572222"/>
    <w:pPr>
      <w:spacing w:after="0" w:line="240" w:lineRule="auto"/>
    </w:pPr>
    <w:rPr>
      <w:kern w:val="16"/>
      <w14:ligatures w14:val="standardContextual"/>
      <w14:numForm w14:val="oldStyle"/>
      <w14:numSpacing w14:val="proportional"/>
      <w14:cntxtAlts/>
    </w:rPr>
  </w:style>
  <w:style w:type="paragraph" w:styleId="NormalWeb">
    <w:name w:val="Normal (Web)"/>
    <w:basedOn w:val="Normal"/>
    <w:uiPriority w:val="99"/>
    <w:semiHidden/>
    <w:unhideWhenUsed/>
    <w:rsid w:val="00572222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572222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572222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572222"/>
    <w:rPr>
      <w:kern w:val="16"/>
      <w:sz w:val="22"/>
      <w14:ligatures w14:val="standardContextual"/>
      <w14:numForm w14:val="oldStyle"/>
      <w14:numSpacing w14:val="proportional"/>
      <w14:cntxtAlts/>
    </w:rPr>
  </w:style>
  <w:style w:type="character" w:styleId="PageNumber">
    <w:name w:val="page number"/>
    <w:basedOn w:val="DefaultParagraphFont"/>
    <w:uiPriority w:val="99"/>
    <w:semiHidden/>
    <w:unhideWhenUsed/>
    <w:rsid w:val="00572222"/>
    <w:rPr>
      <w:sz w:val="22"/>
    </w:rPr>
  </w:style>
  <w:style w:type="table" w:styleId="PlainTable1">
    <w:name w:val="Plain Table 1"/>
    <w:basedOn w:val="TableNormal"/>
    <w:uiPriority w:val="40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1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2"/>
    <w:rsid w:val="0057222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3"/>
    <w:rsid w:val="0057222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4"/>
    <w:rsid w:val="00572222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572222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572222"/>
    <w:rPr>
      <w:rFonts w:ascii="Consolas" w:hAnsi="Consolas"/>
      <w:kern w:val="16"/>
      <w:sz w:val="22"/>
      <w:szCs w:val="21"/>
      <w14:ligatures w14:val="standardContextual"/>
      <w14:numForm w14:val="oldStyle"/>
      <w14:numSpacing w14:val="proportional"/>
      <w14:cntxtAlts/>
    </w:rPr>
  </w:style>
  <w:style w:type="paragraph" w:styleId="Quote">
    <w:name w:val="Quote"/>
    <w:basedOn w:val="Normal"/>
    <w:next w:val="Normal"/>
    <w:link w:val="QuoteChar"/>
    <w:uiPriority w:val="29"/>
    <w:semiHidden/>
    <w:qFormat/>
    <w:rsid w:val="00572222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572222"/>
    <w:rPr>
      <w:i/>
      <w:iCs/>
      <w:color w:val="404040" w:themeColor="text1" w:themeTint="BF"/>
      <w:kern w:val="16"/>
      <w:sz w:val="22"/>
      <w14:ligatures w14:val="standardContextual"/>
      <w14:numForm w14:val="oldStyle"/>
      <w14:numSpacing w14:val="proportional"/>
      <w14:cntxtAlts/>
    </w:rPr>
  </w:style>
  <w:style w:type="paragraph" w:styleId="Salutation">
    <w:name w:val="Salutation"/>
    <w:basedOn w:val="Normal"/>
    <w:next w:val="Normal"/>
    <w:link w:val="SalutationChar"/>
    <w:uiPriority w:val="5"/>
    <w:qFormat/>
    <w:rsid w:val="00572222"/>
  </w:style>
  <w:style w:type="character" w:customStyle="1" w:styleId="SalutationChar">
    <w:name w:val="Salutation Char"/>
    <w:basedOn w:val="DefaultParagraphFont"/>
    <w:link w:val="Salutation"/>
    <w:uiPriority w:val="5"/>
    <w:rsid w:val="00752FC4"/>
  </w:style>
  <w:style w:type="paragraph" w:styleId="Signature">
    <w:name w:val="Signature"/>
    <w:basedOn w:val="Normal"/>
    <w:next w:val="Normal"/>
    <w:link w:val="SignatureChar"/>
    <w:uiPriority w:val="7"/>
    <w:qFormat/>
    <w:rsid w:val="00254E0D"/>
    <w:pPr>
      <w:contextualSpacing/>
    </w:pPr>
  </w:style>
  <w:style w:type="character" w:customStyle="1" w:styleId="SignatureChar">
    <w:name w:val="Signature Char"/>
    <w:basedOn w:val="DefaultParagraphFont"/>
    <w:link w:val="Signature"/>
    <w:uiPriority w:val="7"/>
    <w:rsid w:val="00254E0D"/>
    <w:rPr>
      <w:color w:val="auto"/>
    </w:rPr>
  </w:style>
  <w:style w:type="character" w:styleId="Strong">
    <w:name w:val="Strong"/>
    <w:basedOn w:val="DefaultParagraphFont"/>
    <w:uiPriority w:val="19"/>
    <w:semiHidden/>
    <w:qFormat/>
    <w:rsid w:val="00572222"/>
    <w:rPr>
      <w:b/>
      <w:bCs/>
      <w:sz w:val="22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572222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572222"/>
    <w:rPr>
      <w:rFonts w:eastAsiaTheme="minorEastAsia"/>
      <w:color w:val="5A5A5A" w:themeColor="text1" w:themeTint="A5"/>
      <w:spacing w:val="15"/>
      <w:kern w:val="16"/>
      <w:sz w:val="22"/>
      <w:szCs w:val="22"/>
      <w14:ligatures w14:val="standardContextual"/>
      <w14:numForm w14:val="oldStyle"/>
      <w14:numSpacing w14:val="proportional"/>
      <w14:cntxtAlts/>
    </w:rPr>
  </w:style>
  <w:style w:type="character" w:styleId="SubtleEmphasis">
    <w:name w:val="Subtle Emphasis"/>
    <w:basedOn w:val="DefaultParagraphFont"/>
    <w:uiPriority w:val="19"/>
    <w:semiHidden/>
    <w:qFormat/>
    <w:rsid w:val="00572222"/>
    <w:rPr>
      <w:i/>
      <w:iCs/>
      <w:color w:val="404040" w:themeColor="text1" w:themeTint="BF"/>
      <w:sz w:val="22"/>
    </w:rPr>
  </w:style>
  <w:style w:type="character" w:styleId="SubtleReference">
    <w:name w:val="Subtle Reference"/>
    <w:basedOn w:val="DefaultParagraphFont"/>
    <w:uiPriority w:val="31"/>
    <w:semiHidden/>
    <w:qFormat/>
    <w:rsid w:val="00572222"/>
    <w:rPr>
      <w:smallCaps/>
      <w:color w:val="5A5A5A" w:themeColor="text1" w:themeTint="A5"/>
      <w:sz w:val="22"/>
    </w:rPr>
  </w:style>
  <w:style w:type="table" w:styleId="Table3Deffects1">
    <w:name w:val="Table 3D effects 1"/>
    <w:basedOn w:val="TableNormal"/>
    <w:uiPriority w:val="99"/>
    <w:semiHidden/>
    <w:unhideWhenUsed/>
    <w:rsid w:val="00572222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572222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572222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572222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572222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572222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572222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572222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572222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572222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572222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572222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572222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572222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572222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572222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572222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572222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572222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572222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572222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572222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572222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572222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572222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5"/>
    <w:rsid w:val="0057222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572222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572222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572222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572222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572222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572222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572222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572222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572222"/>
    <w:pPr>
      <w:spacing w:after="0"/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572222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572222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572222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572222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572222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572222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572222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57222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572222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572222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572222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itle">
    <w:name w:val="Title"/>
    <w:basedOn w:val="Normal"/>
    <w:next w:val="Normal"/>
    <w:link w:val="TitleChar"/>
    <w:uiPriority w:val="10"/>
    <w:semiHidden/>
    <w:qFormat/>
    <w:rsid w:val="0057222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572222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  <w14:ligatures w14:val="standardContextual"/>
      <w14:numForm w14:val="oldStyle"/>
      <w14:numSpacing w14:val="proportional"/>
      <w14:cntxtAlts/>
    </w:rPr>
  </w:style>
  <w:style w:type="paragraph" w:styleId="TOAHeading">
    <w:name w:val="toa heading"/>
    <w:basedOn w:val="Normal"/>
    <w:next w:val="Normal"/>
    <w:uiPriority w:val="99"/>
    <w:semiHidden/>
    <w:unhideWhenUsed/>
    <w:rsid w:val="00572222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572222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57222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572222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572222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572222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572222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572222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572222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572222"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72222"/>
    <w:pPr>
      <w:spacing w:before="240"/>
      <w:outlineLvl w:val="9"/>
    </w:pPr>
    <w:rPr>
      <w:b w:val="0"/>
      <w:bCs w:val="0"/>
      <w:color w:val="381212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Owner\AppData\Roaming\Microsoft\Templates\Earth%20tones%20letterhead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0E47CA05A2C44D75B77A6B41C96BEB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5F1AB8-A3E2-4423-A0C3-438B1AB44A1A}"/>
      </w:docPartPr>
      <w:docPartBody>
        <w:p w:rsidR="00000000" w:rsidRDefault="003B66D6">
          <w:pPr>
            <w:pStyle w:val="0E47CA05A2C44D75B77A6B41C96BEB6A"/>
          </w:pPr>
          <w:r w:rsidRPr="005125BB">
            <w:rPr>
              <w:rStyle w:val="PlaceholderText"/>
            </w:rPr>
            <w:t>Date</w:t>
          </w:r>
        </w:p>
      </w:docPartBody>
    </w:docPart>
    <w:docPart>
      <w:docPartPr>
        <w:name w:val="A85ED29AC54D4006B1589FB00AFE61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A504F88-78B0-427B-93A4-4A6AD41FFE4B}"/>
      </w:docPartPr>
      <w:docPartBody>
        <w:p w:rsidR="00000000" w:rsidRDefault="003B66D6">
          <w:pPr>
            <w:pStyle w:val="A85ED29AC54D4006B1589FB00AFE61FF"/>
          </w:pPr>
          <w:r>
            <w:t>Recipient</w:t>
          </w:r>
        </w:p>
      </w:docPartBody>
    </w:docPart>
    <w:docPart>
      <w:docPartPr>
        <w:name w:val="0F6C683278344F889DAC879C682778B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A70B2A0-0F45-462C-9ACF-F293D410C221}"/>
      </w:docPartPr>
      <w:docPartBody>
        <w:p w:rsidR="00000000" w:rsidRDefault="003B66D6">
          <w:pPr>
            <w:pStyle w:val="0F6C683278344F889DAC879C682778B2"/>
          </w:pPr>
          <w:r>
            <w:t>Warm regards,</w:t>
          </w:r>
        </w:p>
      </w:docPartBody>
    </w:docPart>
    <w:docPart>
      <w:docPartPr>
        <w:name w:val="E3A86444AB324A83B54BF83A5732CF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A43BEF-C930-4605-8091-B4702699E50B}"/>
      </w:docPartPr>
      <w:docPartBody>
        <w:p w:rsidR="00000000" w:rsidRDefault="003B66D6">
          <w:pPr>
            <w:pStyle w:val="E3A86444AB324A83B54BF83A5732CFB1"/>
          </w:pPr>
          <w:r>
            <w:t>Your Name</w:t>
          </w:r>
        </w:p>
      </w:docPartBody>
    </w:docPart>
    <w:docPart>
      <w:docPartPr>
        <w:name w:val="A2E65EAFC9324F78806A5864044415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6DC1EE-443A-4338-BCBF-336F4BCDF037}"/>
      </w:docPartPr>
      <w:docPartBody>
        <w:p w:rsidR="00000000" w:rsidRDefault="003B66D6">
          <w:pPr>
            <w:pStyle w:val="A2E65EAFC9324F78806A5864044415A1"/>
          </w:pPr>
          <w:r w:rsidRPr="00254E0D">
            <w:rPr>
              <w:rStyle w:val="PlaceholderText"/>
            </w:rPr>
            <w:t>Title</w:t>
          </w:r>
        </w:p>
      </w:docPartBody>
    </w:docPart>
    <w:docPart>
      <w:docPartPr>
        <w:name w:val="91787AF0277B4DA2A6DDD942F3C5B3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12AC53-899E-4F17-9375-4575B2F72360}"/>
      </w:docPartPr>
      <w:docPartBody>
        <w:p w:rsidR="00000000" w:rsidRDefault="003B66D6">
          <w:pPr>
            <w:pStyle w:val="91787AF0277B4DA2A6DDD942F3C5B35C"/>
          </w:pPr>
          <w:r w:rsidRPr="00254E0D">
            <w:rPr>
              <w:rStyle w:val="PlaceholderText"/>
            </w:rPr>
            <w:t>Email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6D6"/>
    <w:rsid w:val="003B66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51E1913C2C648C1B5D881D3E4142602">
    <w:name w:val="951E1913C2C648C1B5D881D3E4142602"/>
  </w:style>
  <w:style w:type="paragraph" w:customStyle="1" w:styleId="3A3F9D572E484EB88D831DD24D37B5AC">
    <w:name w:val="3A3F9D572E484EB88D831DD24D37B5AC"/>
  </w:style>
  <w:style w:type="paragraph" w:customStyle="1" w:styleId="B5C1DBE1F649461DBDAA5952A085B340">
    <w:name w:val="B5C1DBE1F649461DBDAA5952A085B340"/>
  </w:style>
  <w:style w:type="character" w:styleId="PlaceholderText">
    <w:name w:val="Placeholder Text"/>
    <w:basedOn w:val="DefaultParagraphFont"/>
    <w:uiPriority w:val="99"/>
    <w:semiHidden/>
    <w:rPr>
      <w:color w:val="2E74B5" w:themeColor="accent5" w:themeShade="BF"/>
      <w:sz w:val="22"/>
    </w:rPr>
  </w:style>
  <w:style w:type="paragraph" w:customStyle="1" w:styleId="0E47CA05A2C44D75B77A6B41C96BEB6A">
    <w:name w:val="0E47CA05A2C44D75B77A6B41C96BEB6A"/>
  </w:style>
  <w:style w:type="paragraph" w:customStyle="1" w:styleId="A85ED29AC54D4006B1589FB00AFE61FF">
    <w:name w:val="A85ED29AC54D4006B1589FB00AFE61FF"/>
  </w:style>
  <w:style w:type="paragraph" w:customStyle="1" w:styleId="C366674CA27F4639A545B28DE7281341">
    <w:name w:val="C366674CA27F4639A545B28DE7281341"/>
  </w:style>
  <w:style w:type="paragraph" w:customStyle="1" w:styleId="0F6C683278344F889DAC879C682778B2">
    <w:name w:val="0F6C683278344F889DAC879C682778B2"/>
  </w:style>
  <w:style w:type="paragraph" w:customStyle="1" w:styleId="E3A86444AB324A83B54BF83A5732CFB1">
    <w:name w:val="E3A86444AB324A83B54BF83A5732CFB1"/>
  </w:style>
  <w:style w:type="paragraph" w:customStyle="1" w:styleId="A2E65EAFC9324F78806A5864044415A1">
    <w:name w:val="A2E65EAFC9324F78806A5864044415A1"/>
  </w:style>
  <w:style w:type="paragraph" w:customStyle="1" w:styleId="91787AF0277B4DA2A6DDD942F3C5B35C">
    <w:name w:val="91787AF0277B4DA2A6DDD942F3C5B35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Personal Letterhead">
  <a:themeElements>
    <a:clrScheme name="Letterhead LH05">
      <a:dk1>
        <a:srgbClr val="000000"/>
      </a:dk1>
      <a:lt1>
        <a:sysClr val="window" lastClr="FFFFFF"/>
      </a:lt1>
      <a:dk2>
        <a:srgbClr val="000000"/>
      </a:dk2>
      <a:lt2>
        <a:srgbClr val="FFFFFF"/>
      </a:lt2>
      <a:accent1>
        <a:srgbClr val="4B1919"/>
      </a:accent1>
      <a:accent2>
        <a:srgbClr val="FFD966"/>
      </a:accent2>
      <a:accent3>
        <a:srgbClr val="85CDC1"/>
      </a:accent3>
      <a:accent4>
        <a:srgbClr val="3B3838"/>
      </a:accent4>
      <a:accent5>
        <a:srgbClr val="FFFFFF"/>
      </a:accent5>
      <a:accent6>
        <a:srgbClr val="FFFFFF"/>
      </a:accent6>
      <a:hlink>
        <a:srgbClr val="85CDC1"/>
      </a:hlink>
      <a:folHlink>
        <a:srgbClr val="FF0000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BA7216-FBEF-4A6F-8E38-8B381444083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0F67B6E-C1E6-43AE-8F0E-1BFA4278F23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505D1EF1-8098-4F94-84E4-9E6AE0AB3CC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B41A15C-2D7B-4D59-BD81-7F199DEBF6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Earth tones letterhead</Template>
  <TotalTime>0</TotalTime>
  <Pages>1</Pages>
  <Words>25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2020-11-20T05:51:00Z</dcterms:created>
  <dcterms:modified xsi:type="dcterms:W3CDTF">2020-11-20T05:53:00Z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